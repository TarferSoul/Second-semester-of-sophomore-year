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1097C" w14:textId="77777777" w:rsidR="00AD0ED0" w:rsidRDefault="00AD0ED0">
      <w:pPr>
        <w:adjustRightInd/>
        <w:spacing w:line="720" w:lineRule="auto"/>
        <w:ind w:firstLineChars="0" w:firstLine="0"/>
        <w:jc w:val="center"/>
        <w:rPr>
          <w:rFonts w:ascii="微软雅黑" w:eastAsia="微软雅黑" w:hAnsi="微软雅黑" w:cs="Times New Roman"/>
          <w:b/>
          <w:sz w:val="52"/>
          <w:szCs w:val="52"/>
        </w:rPr>
      </w:pPr>
      <w:bookmarkStart w:id="0" w:name="_Hlk89279041"/>
      <w:bookmarkEnd w:id="0"/>
    </w:p>
    <w:p w14:paraId="09D5D89B" w14:textId="77777777" w:rsidR="00AD0ED0" w:rsidRDefault="00AD0ED0">
      <w:pPr>
        <w:adjustRightInd/>
        <w:spacing w:line="720" w:lineRule="auto"/>
        <w:ind w:firstLineChars="0" w:firstLine="0"/>
        <w:jc w:val="center"/>
        <w:rPr>
          <w:rFonts w:ascii="微软雅黑" w:eastAsia="微软雅黑" w:hAnsi="微软雅黑" w:cs="Times New Roman"/>
          <w:b/>
          <w:sz w:val="52"/>
          <w:szCs w:val="52"/>
        </w:rPr>
      </w:pPr>
    </w:p>
    <w:p w14:paraId="6BE35DD7" w14:textId="77777777" w:rsidR="00AD0ED0" w:rsidRDefault="002455B9">
      <w:pPr>
        <w:adjustRightInd/>
        <w:spacing w:line="720" w:lineRule="auto"/>
        <w:ind w:firstLineChars="0" w:firstLine="0"/>
        <w:jc w:val="center"/>
        <w:rPr>
          <w:rFonts w:ascii="微软雅黑" w:eastAsia="微软雅黑" w:hAnsi="微软雅黑" w:cs="Times New Roman"/>
          <w:b/>
          <w:sz w:val="52"/>
          <w:szCs w:val="52"/>
        </w:rPr>
      </w:pPr>
      <w:r>
        <w:rPr>
          <w:rFonts w:ascii="微软雅黑" w:eastAsia="微软雅黑" w:hAnsi="微软雅黑" w:cs="Times New Roman" w:hint="eastAsia"/>
          <w:b/>
          <w:sz w:val="52"/>
          <w:szCs w:val="52"/>
        </w:rPr>
        <w:t>电子线路设计、测试与实验</w:t>
      </w:r>
    </w:p>
    <w:p w14:paraId="0C93EF67" w14:textId="77777777" w:rsidR="00AD0ED0" w:rsidRDefault="002455B9">
      <w:pPr>
        <w:adjustRightInd/>
        <w:spacing w:line="720" w:lineRule="auto"/>
        <w:ind w:firstLineChars="0" w:firstLine="0"/>
        <w:jc w:val="center"/>
        <w:rPr>
          <w:rFonts w:ascii="微软雅黑" w:eastAsia="微软雅黑" w:hAnsi="微软雅黑" w:cs="Times New Roman"/>
          <w:b/>
          <w:sz w:val="52"/>
          <w:szCs w:val="52"/>
        </w:rPr>
      </w:pPr>
      <w:r>
        <w:rPr>
          <w:rFonts w:ascii="微软雅黑" w:eastAsia="微软雅黑" w:hAnsi="微软雅黑" w:cs="Times New Roman" w:hint="eastAsia"/>
          <w:b/>
          <w:sz w:val="52"/>
          <w:szCs w:val="52"/>
        </w:rPr>
        <w:t>实验报告（七）</w:t>
      </w:r>
    </w:p>
    <w:p w14:paraId="22540448" w14:textId="77777777" w:rsidR="00AD0ED0" w:rsidRDefault="00AD0ED0">
      <w:pPr>
        <w:adjustRightInd/>
        <w:spacing w:line="720" w:lineRule="auto"/>
        <w:ind w:firstLineChars="0" w:firstLine="0"/>
        <w:jc w:val="center"/>
        <w:rPr>
          <w:rFonts w:ascii="微软雅黑" w:eastAsia="微软雅黑" w:hAnsi="微软雅黑" w:cs="Times New Roman"/>
          <w:b/>
          <w:sz w:val="52"/>
          <w:szCs w:val="52"/>
        </w:rPr>
      </w:pPr>
    </w:p>
    <w:p w14:paraId="0C350B09" w14:textId="77777777" w:rsidR="00AD0ED0" w:rsidRDefault="002455B9">
      <w:pPr>
        <w:adjustRightInd/>
        <w:spacing w:line="720" w:lineRule="auto"/>
        <w:ind w:firstLineChars="0" w:firstLine="0"/>
        <w:jc w:val="center"/>
        <w:rPr>
          <w:rFonts w:ascii="微软雅黑" w:eastAsia="微软雅黑" w:hAnsi="微软雅黑" w:cs="微软雅黑"/>
          <w:bCs/>
          <w:sz w:val="44"/>
          <w:szCs w:val="44"/>
        </w:rPr>
      </w:pPr>
      <w:bookmarkStart w:id="1" w:name="_Toc6577"/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实验名称：</w:t>
      </w:r>
      <w:bookmarkEnd w:id="1"/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EDA多功能数字钟</w:t>
      </w:r>
    </w:p>
    <w:p w14:paraId="69F519AE" w14:textId="77777777" w:rsidR="00AD0ED0" w:rsidRDefault="00AD0ED0">
      <w:pPr>
        <w:adjustRightInd/>
        <w:spacing w:line="720" w:lineRule="auto"/>
        <w:ind w:firstLineChars="0" w:firstLine="0"/>
        <w:jc w:val="center"/>
        <w:rPr>
          <w:rFonts w:ascii="微软雅黑" w:eastAsia="微软雅黑" w:hAnsi="微软雅黑" w:cs="微软雅黑"/>
          <w:bCs/>
          <w:sz w:val="44"/>
          <w:szCs w:val="44"/>
        </w:rPr>
      </w:pPr>
    </w:p>
    <w:p w14:paraId="7AE71800" w14:textId="77777777" w:rsidR="00AD0ED0" w:rsidRDefault="00AD0ED0">
      <w:pPr>
        <w:adjustRightInd/>
        <w:spacing w:line="720" w:lineRule="auto"/>
        <w:ind w:firstLineChars="0" w:firstLine="0"/>
        <w:jc w:val="center"/>
        <w:rPr>
          <w:rFonts w:ascii="微软雅黑" w:eastAsia="微软雅黑" w:hAnsi="微软雅黑" w:cs="微软雅黑"/>
          <w:bCs/>
          <w:sz w:val="36"/>
          <w:szCs w:val="36"/>
        </w:rPr>
      </w:pPr>
    </w:p>
    <w:p w14:paraId="0E90B881" w14:textId="77777777" w:rsidR="00AD0ED0" w:rsidRDefault="00AD0ED0">
      <w:pPr>
        <w:adjustRightInd/>
        <w:spacing w:line="720" w:lineRule="auto"/>
        <w:ind w:firstLineChars="0" w:firstLine="0"/>
        <w:jc w:val="center"/>
        <w:rPr>
          <w:rFonts w:ascii="微软雅黑" w:eastAsia="微软雅黑" w:hAnsi="微软雅黑" w:cs="微软雅黑"/>
          <w:bCs/>
          <w:sz w:val="36"/>
          <w:szCs w:val="36"/>
        </w:rPr>
      </w:pPr>
    </w:p>
    <w:p w14:paraId="6102F41E" w14:textId="77777777" w:rsidR="00AD0ED0" w:rsidRDefault="002455B9">
      <w:pPr>
        <w:adjustRightInd/>
        <w:spacing w:line="720" w:lineRule="auto"/>
        <w:ind w:leftChars="600" w:left="1440" w:firstLineChars="0" w:firstLine="0"/>
        <w:rPr>
          <w:rFonts w:ascii="微软雅黑" w:eastAsia="微软雅黑" w:hAnsi="微软雅黑" w:cs="微软雅黑"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 xml:space="preserve">学院：　　</w:t>
      </w:r>
      <w:r>
        <w:rPr>
          <w:rFonts w:ascii="微软雅黑" w:eastAsia="微软雅黑" w:hAnsi="微软雅黑" w:cs="微软雅黑" w:hint="eastAsia"/>
          <w:bCs/>
          <w:sz w:val="36"/>
          <w:szCs w:val="36"/>
          <w:u w:val="single"/>
        </w:rPr>
        <w:t>电子信息与通信学院</w:t>
      </w:r>
    </w:p>
    <w:p w14:paraId="495C1923" w14:textId="77777777" w:rsidR="00AD0ED0" w:rsidRDefault="002455B9">
      <w:pPr>
        <w:adjustRightInd/>
        <w:spacing w:line="720" w:lineRule="auto"/>
        <w:ind w:leftChars="600" w:left="1440" w:firstLineChars="0" w:firstLine="0"/>
        <w:rPr>
          <w:rFonts w:ascii="微软雅黑" w:eastAsia="微软雅黑" w:hAnsi="微软雅黑" w:cs="微软雅黑"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sz w:val="36"/>
          <w:szCs w:val="36"/>
        </w:rPr>
        <w:t>专业班级：</w:t>
      </w:r>
      <w:r>
        <w:rPr>
          <w:rFonts w:ascii="微软雅黑" w:eastAsia="微软雅黑" w:hAnsi="微软雅黑" w:cs="微软雅黑" w:hint="eastAsia"/>
          <w:sz w:val="36"/>
          <w:szCs w:val="36"/>
          <w:u w:val="single"/>
        </w:rPr>
        <w:t xml:space="preserve">   提高2</w:t>
      </w:r>
      <w:r>
        <w:rPr>
          <w:rFonts w:ascii="微软雅黑" w:eastAsia="微软雅黑" w:hAnsi="微软雅黑" w:cs="微软雅黑"/>
          <w:sz w:val="36"/>
          <w:szCs w:val="36"/>
          <w:u w:val="single"/>
        </w:rPr>
        <w:t>2</w:t>
      </w:r>
      <w:r>
        <w:rPr>
          <w:rFonts w:ascii="微软雅黑" w:eastAsia="微软雅黑" w:hAnsi="微软雅黑" w:cs="微软雅黑" w:hint="eastAsia"/>
          <w:sz w:val="36"/>
          <w:szCs w:val="36"/>
          <w:u w:val="single"/>
        </w:rPr>
        <w:t xml:space="preserve">01班   </w:t>
      </w:r>
    </w:p>
    <w:p w14:paraId="6D3D1F51" w14:textId="7CBF7453" w:rsidR="00AD0ED0" w:rsidRDefault="002455B9">
      <w:pPr>
        <w:adjustRightInd/>
        <w:spacing w:line="720" w:lineRule="auto"/>
        <w:ind w:leftChars="600" w:left="1440" w:firstLineChars="0" w:firstLine="0"/>
        <w:rPr>
          <w:rFonts w:ascii="微软雅黑" w:eastAsia="微软雅黑" w:hAnsi="微软雅黑" w:cs="微软雅黑"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sz w:val="36"/>
          <w:szCs w:val="36"/>
        </w:rPr>
        <w:t xml:space="preserve">姓名：　　</w:t>
      </w:r>
      <w:r>
        <w:rPr>
          <w:rFonts w:ascii="微软雅黑" w:eastAsia="微软雅黑" w:hAnsi="微软雅黑" w:cs="微软雅黑" w:hint="eastAsia"/>
          <w:sz w:val="36"/>
          <w:szCs w:val="36"/>
          <w:u w:val="single"/>
        </w:rPr>
        <w:t xml:space="preserve">      </w:t>
      </w:r>
      <w:r w:rsidR="00D923D3">
        <w:rPr>
          <w:rFonts w:ascii="微软雅黑" w:eastAsia="微软雅黑" w:hAnsi="微软雅黑" w:cs="微软雅黑" w:hint="eastAsia"/>
          <w:sz w:val="36"/>
          <w:szCs w:val="36"/>
          <w:u w:val="single"/>
        </w:rPr>
        <w:t>王翎羽</w:t>
      </w:r>
      <w:r>
        <w:rPr>
          <w:rFonts w:ascii="微软雅黑" w:eastAsia="微软雅黑" w:hAnsi="微软雅黑" w:cs="微软雅黑" w:hint="eastAsia"/>
          <w:sz w:val="36"/>
          <w:szCs w:val="36"/>
          <w:u w:val="single"/>
        </w:rPr>
        <w:t xml:space="preserve">     </w:t>
      </w:r>
      <w:r>
        <w:rPr>
          <w:rFonts w:ascii="微软雅黑" w:eastAsia="微软雅黑" w:hAnsi="微软雅黑" w:cs="微软雅黑"/>
          <w:sz w:val="36"/>
          <w:szCs w:val="36"/>
          <w:u w:val="single"/>
        </w:rPr>
        <w:t xml:space="preserve"> </w:t>
      </w:r>
    </w:p>
    <w:p w14:paraId="5CE74AD4" w14:textId="1138F572" w:rsidR="00AD0ED0" w:rsidRDefault="002455B9">
      <w:pPr>
        <w:adjustRightInd/>
        <w:spacing w:line="720" w:lineRule="auto"/>
        <w:ind w:leftChars="600" w:left="1440" w:firstLineChars="0" w:firstLine="0"/>
        <w:rPr>
          <w:rFonts w:ascii="微软雅黑" w:eastAsia="微软雅黑" w:hAnsi="微软雅黑" w:cs="微软雅黑"/>
          <w:sz w:val="36"/>
          <w:szCs w:val="36"/>
          <w:u w:val="thick"/>
        </w:rPr>
      </w:pPr>
      <w:r>
        <w:rPr>
          <w:rFonts w:ascii="微软雅黑" w:eastAsia="微软雅黑" w:hAnsi="微软雅黑" w:cs="微软雅黑" w:hint="eastAsia"/>
          <w:b/>
          <w:sz w:val="36"/>
          <w:szCs w:val="36"/>
        </w:rPr>
        <w:t xml:space="preserve">学号：　　</w:t>
      </w:r>
      <w:r>
        <w:rPr>
          <w:rFonts w:ascii="微软雅黑" w:eastAsia="微软雅黑" w:hAnsi="微软雅黑" w:cs="微软雅黑" w:hint="eastAsia"/>
          <w:sz w:val="36"/>
          <w:szCs w:val="36"/>
          <w:u w:val="single"/>
        </w:rPr>
        <w:t xml:space="preserve">  U20</w:t>
      </w:r>
      <w:r>
        <w:rPr>
          <w:rFonts w:ascii="微软雅黑" w:eastAsia="微软雅黑" w:hAnsi="微软雅黑" w:cs="微软雅黑"/>
          <w:sz w:val="36"/>
          <w:szCs w:val="36"/>
          <w:u w:val="single"/>
        </w:rPr>
        <w:t>22</w:t>
      </w:r>
      <w:r>
        <w:rPr>
          <w:rFonts w:ascii="微软雅黑" w:eastAsia="微软雅黑" w:hAnsi="微软雅黑" w:cs="微软雅黑" w:hint="eastAsia"/>
          <w:sz w:val="36"/>
          <w:szCs w:val="36"/>
          <w:u w:val="single"/>
        </w:rPr>
        <w:t>1380</w:t>
      </w:r>
      <w:r w:rsidR="00D923D3">
        <w:rPr>
          <w:rFonts w:ascii="微软雅黑" w:eastAsia="微软雅黑" w:hAnsi="微软雅黑" w:cs="微软雅黑" w:hint="eastAsia"/>
          <w:sz w:val="36"/>
          <w:szCs w:val="36"/>
          <w:u w:val="single"/>
        </w:rPr>
        <w:t>6</w:t>
      </w:r>
      <w:r>
        <w:rPr>
          <w:rFonts w:ascii="微软雅黑" w:eastAsia="微软雅黑" w:hAnsi="微软雅黑" w:cs="微软雅黑" w:hint="eastAsia"/>
          <w:sz w:val="36"/>
          <w:szCs w:val="36"/>
          <w:u w:val="single"/>
        </w:rPr>
        <w:t xml:space="preserve">   </w:t>
      </w:r>
    </w:p>
    <w:p w14:paraId="302E9024" w14:textId="77777777" w:rsidR="00AD0ED0" w:rsidRDefault="00AD0ED0">
      <w:pPr>
        <w:adjustRightInd/>
        <w:ind w:firstLineChars="0" w:firstLine="0"/>
        <w:rPr>
          <w:rFonts w:ascii="微软雅黑" w:eastAsia="微软雅黑" w:hAnsi="微软雅黑" w:cs="微软雅黑"/>
          <w:bCs/>
          <w:szCs w:val="24"/>
        </w:rPr>
      </w:pPr>
    </w:p>
    <w:p w14:paraId="055C88DA" w14:textId="77777777" w:rsidR="00AD0ED0" w:rsidRDefault="00AD0ED0">
      <w:pPr>
        <w:adjustRightInd/>
        <w:ind w:firstLineChars="0" w:firstLine="0"/>
        <w:rPr>
          <w:rFonts w:ascii="微软雅黑" w:eastAsia="微软雅黑" w:hAnsi="微软雅黑" w:cs="微软雅黑"/>
          <w:bCs/>
          <w:szCs w:val="24"/>
        </w:rPr>
      </w:pPr>
    </w:p>
    <w:p w14:paraId="49FAC985" w14:textId="77777777" w:rsidR="00AD0ED0" w:rsidRDefault="00AD0ED0">
      <w:pPr>
        <w:adjustRightInd/>
        <w:ind w:firstLineChars="0" w:firstLine="0"/>
        <w:rPr>
          <w:rFonts w:ascii="微软雅黑" w:eastAsia="微软雅黑" w:hAnsi="微软雅黑" w:cs="微软雅黑"/>
          <w:bCs/>
          <w:szCs w:val="24"/>
        </w:rPr>
      </w:pPr>
    </w:p>
    <w:p w14:paraId="3511C13E" w14:textId="77777777" w:rsidR="00AD0ED0" w:rsidRDefault="00AD0ED0">
      <w:pPr>
        <w:ind w:firstLine="480"/>
        <w:rPr>
          <w:rFonts w:ascii="微软雅黑" w:eastAsia="微软雅黑" w:hAnsi="微软雅黑" w:cs="微软雅黑"/>
          <w:bCs/>
        </w:rPr>
        <w:sectPr w:rsidR="00AD0ED0" w:rsidSect="00C9271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52F3DC5" w14:textId="77777777" w:rsidR="00AD0ED0" w:rsidRDefault="002455B9">
      <w:pPr>
        <w:pStyle w:val="TOC10"/>
        <w:ind w:firstLine="480"/>
        <w:jc w:val="center"/>
      </w:pPr>
      <w:r>
        <w:rPr>
          <w:rFonts w:ascii="黑体" w:eastAsia="黑体" w:hAnsi="黑体" w:cs="黑体" w:hint="eastAsia"/>
          <w:b/>
          <w:bCs/>
          <w:color w:val="auto"/>
          <w:lang w:val="zh-CN"/>
        </w:rPr>
        <w:lastRenderedPageBreak/>
        <w:t>目录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14:paraId="006164AB" w14:textId="2BCADD9F" w:rsidR="00AD0ED0" w:rsidRDefault="00000000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</w:rPr>
      </w:pPr>
      <w:hyperlink w:anchor="_Toc100238706" w:history="1">
        <w:r w:rsidR="002455B9">
          <w:rPr>
            <w:rStyle w:val="a9"/>
          </w:rPr>
          <w:t>一、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实验名称</w:t>
        </w:r>
        <w:r w:rsidR="002455B9">
          <w:tab/>
        </w:r>
        <w:r w:rsidR="002455B9">
          <w:fldChar w:fldCharType="begin"/>
        </w:r>
        <w:r w:rsidR="002455B9">
          <w:instrText xml:space="preserve"> PAGEREF _Toc100238706 \h </w:instrText>
        </w:r>
        <w:r w:rsidR="002455B9">
          <w:fldChar w:fldCharType="separate"/>
        </w:r>
        <w:r w:rsidR="001169B0">
          <w:rPr>
            <w:noProof/>
          </w:rPr>
          <w:t>1</w:t>
        </w:r>
        <w:r w:rsidR="002455B9">
          <w:fldChar w:fldCharType="end"/>
        </w:r>
      </w:hyperlink>
    </w:p>
    <w:p w14:paraId="335FAD25" w14:textId="53CD7B8B" w:rsidR="00AD0ED0" w:rsidRDefault="00000000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</w:rPr>
      </w:pPr>
      <w:hyperlink w:anchor="_Toc100238707" w:history="1">
        <w:r w:rsidR="002455B9">
          <w:rPr>
            <w:rStyle w:val="a9"/>
          </w:rPr>
          <w:t>二、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实验目的</w:t>
        </w:r>
        <w:r w:rsidR="002455B9">
          <w:tab/>
        </w:r>
        <w:r w:rsidR="002455B9">
          <w:fldChar w:fldCharType="begin"/>
        </w:r>
        <w:r w:rsidR="002455B9">
          <w:instrText xml:space="preserve"> PAGEREF _Toc100238707 \h </w:instrText>
        </w:r>
        <w:r w:rsidR="002455B9">
          <w:fldChar w:fldCharType="separate"/>
        </w:r>
        <w:r w:rsidR="001169B0">
          <w:rPr>
            <w:noProof/>
          </w:rPr>
          <w:t>1</w:t>
        </w:r>
        <w:r w:rsidR="002455B9">
          <w:fldChar w:fldCharType="end"/>
        </w:r>
      </w:hyperlink>
    </w:p>
    <w:p w14:paraId="788220AF" w14:textId="3CBE6D5C" w:rsidR="00AD0ED0" w:rsidRDefault="00000000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</w:rPr>
      </w:pPr>
      <w:hyperlink w:anchor="_Toc100238708" w:history="1">
        <w:r w:rsidR="002455B9">
          <w:rPr>
            <w:rStyle w:val="a9"/>
          </w:rPr>
          <w:t>三、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实验任务</w:t>
        </w:r>
        <w:r w:rsidR="002455B9">
          <w:tab/>
        </w:r>
        <w:r w:rsidR="002455B9">
          <w:fldChar w:fldCharType="begin"/>
        </w:r>
        <w:r w:rsidR="002455B9">
          <w:instrText xml:space="preserve"> PAGEREF _Toc100238708 \h </w:instrText>
        </w:r>
        <w:r w:rsidR="002455B9">
          <w:fldChar w:fldCharType="separate"/>
        </w:r>
        <w:r w:rsidR="001169B0">
          <w:rPr>
            <w:noProof/>
          </w:rPr>
          <w:t>1</w:t>
        </w:r>
        <w:r w:rsidR="002455B9">
          <w:fldChar w:fldCharType="end"/>
        </w:r>
      </w:hyperlink>
    </w:p>
    <w:p w14:paraId="332CC34D" w14:textId="0451583D" w:rsidR="00AD0ED0" w:rsidRDefault="0000000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</w:rPr>
      </w:pPr>
      <w:hyperlink w:anchor="_Toc100238709" w:history="1">
        <w:r w:rsidR="002455B9">
          <w:rPr>
            <w:rStyle w:val="a9"/>
          </w:rPr>
          <w:t>1.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功能要求</w:t>
        </w:r>
        <w:r w:rsidR="002455B9">
          <w:tab/>
        </w:r>
        <w:r w:rsidR="002455B9">
          <w:fldChar w:fldCharType="begin"/>
        </w:r>
        <w:r w:rsidR="002455B9">
          <w:instrText xml:space="preserve"> PAGEREF _Toc100238709 \h </w:instrText>
        </w:r>
        <w:r w:rsidR="002455B9">
          <w:fldChar w:fldCharType="separate"/>
        </w:r>
        <w:r w:rsidR="001169B0">
          <w:rPr>
            <w:noProof/>
          </w:rPr>
          <w:t>1</w:t>
        </w:r>
        <w:r w:rsidR="002455B9">
          <w:fldChar w:fldCharType="end"/>
        </w:r>
      </w:hyperlink>
    </w:p>
    <w:p w14:paraId="574D1FD6" w14:textId="4927F9A5" w:rsidR="00AD0ED0" w:rsidRDefault="0000000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</w:rPr>
      </w:pPr>
      <w:hyperlink w:anchor="_Toc100238710" w:history="1">
        <w:r w:rsidR="002455B9">
          <w:rPr>
            <w:rStyle w:val="a9"/>
          </w:rPr>
          <w:t>2.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验收内容</w:t>
        </w:r>
        <w:r w:rsidR="002455B9">
          <w:tab/>
        </w:r>
        <w:r w:rsidR="002455B9">
          <w:fldChar w:fldCharType="begin"/>
        </w:r>
        <w:r w:rsidR="002455B9">
          <w:instrText xml:space="preserve"> PAGEREF _Toc100238710 \h </w:instrText>
        </w:r>
        <w:r w:rsidR="002455B9">
          <w:fldChar w:fldCharType="separate"/>
        </w:r>
        <w:r w:rsidR="001169B0">
          <w:rPr>
            <w:noProof/>
          </w:rPr>
          <w:t>1</w:t>
        </w:r>
        <w:r w:rsidR="002455B9">
          <w:fldChar w:fldCharType="end"/>
        </w:r>
      </w:hyperlink>
    </w:p>
    <w:p w14:paraId="44CB3DCB" w14:textId="4858D59E" w:rsidR="00AD0ED0" w:rsidRDefault="00000000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</w:rPr>
      </w:pPr>
      <w:hyperlink w:anchor="_Toc100238711" w:history="1">
        <w:r w:rsidR="002455B9">
          <w:rPr>
            <w:rStyle w:val="a9"/>
          </w:rPr>
          <w:t>四、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实验原理</w:t>
        </w:r>
        <w:r w:rsidR="002455B9">
          <w:tab/>
        </w:r>
        <w:r w:rsidR="002455B9">
          <w:fldChar w:fldCharType="begin"/>
        </w:r>
        <w:r w:rsidR="002455B9">
          <w:instrText xml:space="preserve"> PAGEREF _Toc100238711 \h </w:instrText>
        </w:r>
        <w:r w:rsidR="002455B9">
          <w:fldChar w:fldCharType="separate"/>
        </w:r>
        <w:r w:rsidR="001169B0">
          <w:rPr>
            <w:noProof/>
          </w:rPr>
          <w:t>1</w:t>
        </w:r>
        <w:r w:rsidR="002455B9">
          <w:fldChar w:fldCharType="end"/>
        </w:r>
      </w:hyperlink>
    </w:p>
    <w:p w14:paraId="440E618C" w14:textId="32343486" w:rsidR="00AD0ED0" w:rsidRDefault="0000000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</w:rPr>
      </w:pPr>
      <w:hyperlink w:anchor="_Toc100238712" w:history="1">
        <w:r w:rsidR="002455B9">
          <w:rPr>
            <w:rStyle w:val="a9"/>
          </w:rPr>
          <w:t>1.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状态图的描述方法</w:t>
        </w:r>
        <w:r w:rsidR="002455B9">
          <w:tab/>
        </w:r>
        <w:r w:rsidR="002455B9">
          <w:fldChar w:fldCharType="begin"/>
        </w:r>
        <w:r w:rsidR="002455B9">
          <w:instrText xml:space="preserve"> PAGEREF _Toc100238712 \h </w:instrText>
        </w:r>
        <w:r w:rsidR="002455B9">
          <w:fldChar w:fldCharType="separate"/>
        </w:r>
        <w:r w:rsidR="001169B0">
          <w:rPr>
            <w:noProof/>
          </w:rPr>
          <w:t>1</w:t>
        </w:r>
        <w:r w:rsidR="002455B9">
          <w:fldChar w:fldCharType="end"/>
        </w:r>
      </w:hyperlink>
    </w:p>
    <w:p w14:paraId="76C118AA" w14:textId="1681FB65" w:rsidR="00AD0ED0" w:rsidRDefault="0000000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</w:rPr>
      </w:pPr>
      <w:hyperlink w:anchor="_Toc100238713" w:history="1">
        <w:r w:rsidR="002455B9">
          <w:rPr>
            <w:rStyle w:val="a9"/>
          </w:rPr>
          <w:t>2.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脉冲分配器设计步骤</w:t>
        </w:r>
        <w:r w:rsidR="002455B9">
          <w:tab/>
        </w:r>
        <w:r w:rsidR="002455B9">
          <w:fldChar w:fldCharType="begin"/>
        </w:r>
        <w:r w:rsidR="002455B9">
          <w:instrText xml:space="preserve"> PAGEREF _Toc100238713 \h </w:instrText>
        </w:r>
        <w:r w:rsidR="002455B9">
          <w:fldChar w:fldCharType="separate"/>
        </w:r>
        <w:r w:rsidR="001169B0">
          <w:rPr>
            <w:noProof/>
          </w:rPr>
          <w:t>1</w:t>
        </w:r>
        <w:r w:rsidR="002455B9">
          <w:fldChar w:fldCharType="end"/>
        </w:r>
      </w:hyperlink>
    </w:p>
    <w:p w14:paraId="68DC25AB" w14:textId="7D7392BD" w:rsidR="00AD0ED0" w:rsidRDefault="0000000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</w:rPr>
      </w:pPr>
      <w:hyperlink w:anchor="_Toc100238714" w:history="1">
        <w:r w:rsidR="002455B9">
          <w:rPr>
            <w:rStyle w:val="a9"/>
          </w:rPr>
          <w:t>3.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自顶而下的设计方法</w:t>
        </w:r>
        <w:r w:rsidR="002455B9">
          <w:tab/>
        </w:r>
        <w:r w:rsidR="002455B9">
          <w:fldChar w:fldCharType="begin"/>
        </w:r>
        <w:r w:rsidR="002455B9">
          <w:instrText xml:space="preserve"> PAGEREF _Toc100238714 \h </w:instrText>
        </w:r>
        <w:r w:rsidR="002455B9">
          <w:fldChar w:fldCharType="separate"/>
        </w:r>
        <w:r w:rsidR="001169B0">
          <w:rPr>
            <w:noProof/>
          </w:rPr>
          <w:t>2</w:t>
        </w:r>
        <w:r w:rsidR="002455B9">
          <w:fldChar w:fldCharType="end"/>
        </w:r>
      </w:hyperlink>
    </w:p>
    <w:p w14:paraId="609E1152" w14:textId="5A29AFF2" w:rsidR="00AD0ED0" w:rsidRDefault="00000000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</w:rPr>
      </w:pPr>
      <w:hyperlink w:anchor="_Toc100238715" w:history="1">
        <w:r w:rsidR="002455B9">
          <w:rPr>
            <w:rStyle w:val="a9"/>
          </w:rPr>
          <w:t>五、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实验过程</w:t>
        </w:r>
        <w:r w:rsidR="002455B9">
          <w:tab/>
        </w:r>
        <w:r w:rsidR="002455B9">
          <w:fldChar w:fldCharType="begin"/>
        </w:r>
        <w:r w:rsidR="002455B9">
          <w:instrText xml:space="preserve"> PAGEREF _Toc100238715 \h </w:instrText>
        </w:r>
        <w:r w:rsidR="002455B9">
          <w:fldChar w:fldCharType="separate"/>
        </w:r>
        <w:r w:rsidR="001169B0">
          <w:rPr>
            <w:noProof/>
          </w:rPr>
          <w:t>2</w:t>
        </w:r>
        <w:r w:rsidR="002455B9">
          <w:fldChar w:fldCharType="end"/>
        </w:r>
      </w:hyperlink>
    </w:p>
    <w:p w14:paraId="2B0B6ED3" w14:textId="6C55DE94" w:rsidR="00AD0ED0" w:rsidRDefault="0000000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</w:rPr>
      </w:pPr>
      <w:hyperlink w:anchor="_Toc100238716" w:history="1">
        <w:r w:rsidR="002455B9">
          <w:rPr>
            <w:rStyle w:val="a9"/>
          </w:rPr>
          <w:t>1.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步进电机代码</w:t>
        </w:r>
        <w:r w:rsidR="002455B9">
          <w:tab/>
        </w:r>
        <w:r w:rsidR="002455B9">
          <w:fldChar w:fldCharType="begin"/>
        </w:r>
        <w:r w:rsidR="002455B9">
          <w:instrText xml:space="preserve"> PAGEREF _Toc100238716 \h </w:instrText>
        </w:r>
        <w:r w:rsidR="002455B9">
          <w:fldChar w:fldCharType="separate"/>
        </w:r>
        <w:r w:rsidR="001169B0">
          <w:rPr>
            <w:noProof/>
          </w:rPr>
          <w:t>2</w:t>
        </w:r>
        <w:r w:rsidR="002455B9">
          <w:fldChar w:fldCharType="end"/>
        </w:r>
      </w:hyperlink>
    </w:p>
    <w:p w14:paraId="70A76E0A" w14:textId="44B3D188" w:rsidR="00AD0ED0" w:rsidRDefault="0000000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</w:rPr>
      </w:pPr>
      <w:hyperlink w:anchor="_Toc100238717" w:history="1">
        <w:r w:rsidR="002455B9">
          <w:rPr>
            <w:rStyle w:val="a9"/>
          </w:rPr>
          <w:t>2.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步进电机仿真输出结果</w:t>
        </w:r>
        <w:r w:rsidR="002455B9">
          <w:tab/>
        </w:r>
        <w:r w:rsidR="002455B9">
          <w:fldChar w:fldCharType="begin"/>
        </w:r>
        <w:r w:rsidR="002455B9">
          <w:instrText xml:space="preserve"> PAGEREF _Toc100238717 \h </w:instrText>
        </w:r>
        <w:r w:rsidR="002455B9">
          <w:fldChar w:fldCharType="separate"/>
        </w:r>
        <w:r w:rsidR="001169B0">
          <w:rPr>
            <w:noProof/>
          </w:rPr>
          <w:t>4</w:t>
        </w:r>
        <w:r w:rsidR="002455B9">
          <w:fldChar w:fldCharType="end"/>
        </w:r>
      </w:hyperlink>
    </w:p>
    <w:p w14:paraId="62356A38" w14:textId="03788C51" w:rsidR="00AD0ED0" w:rsidRDefault="0000000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</w:rPr>
      </w:pPr>
      <w:hyperlink w:anchor="_Toc100238718" w:history="1">
        <w:r w:rsidR="002455B9">
          <w:rPr>
            <w:rStyle w:val="a9"/>
          </w:rPr>
          <w:t>3.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数字钟代码</w:t>
        </w:r>
        <w:r w:rsidR="002455B9">
          <w:tab/>
        </w:r>
        <w:r w:rsidR="002455B9">
          <w:fldChar w:fldCharType="begin"/>
        </w:r>
        <w:r w:rsidR="002455B9">
          <w:instrText xml:space="preserve"> PAGEREF _Toc100238718 \h </w:instrText>
        </w:r>
        <w:r w:rsidR="002455B9">
          <w:fldChar w:fldCharType="separate"/>
        </w:r>
        <w:r w:rsidR="001169B0">
          <w:rPr>
            <w:noProof/>
          </w:rPr>
          <w:t>6</w:t>
        </w:r>
        <w:r w:rsidR="002455B9">
          <w:fldChar w:fldCharType="end"/>
        </w:r>
      </w:hyperlink>
    </w:p>
    <w:p w14:paraId="3638D876" w14:textId="3A9144C0" w:rsidR="00AD0ED0" w:rsidRDefault="00000000">
      <w:pPr>
        <w:pStyle w:val="TOC2"/>
        <w:tabs>
          <w:tab w:val="left" w:pos="1470"/>
          <w:tab w:val="right" w:leader="dot" w:pos="8296"/>
        </w:tabs>
        <w:ind w:left="480" w:firstLine="480"/>
        <w:rPr>
          <w:rFonts w:asciiTheme="minorHAnsi" w:eastAsiaTheme="minorEastAsia" w:hAnsiTheme="minorHAnsi" w:cstheme="minorBidi"/>
          <w:sz w:val="21"/>
        </w:rPr>
      </w:pPr>
      <w:hyperlink w:anchor="_Toc100238731" w:history="1">
        <w:r w:rsidR="002455B9">
          <w:rPr>
            <w:rStyle w:val="a9"/>
          </w:rPr>
          <w:t>4.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数字钟的插板结果</w:t>
        </w:r>
        <w:r w:rsidR="002455B9">
          <w:tab/>
        </w:r>
        <w:r w:rsidR="002455B9">
          <w:fldChar w:fldCharType="begin"/>
        </w:r>
        <w:r w:rsidR="002455B9">
          <w:instrText xml:space="preserve"> PAGEREF _Toc100238731 \h </w:instrText>
        </w:r>
        <w:r w:rsidR="002455B9">
          <w:fldChar w:fldCharType="separate"/>
        </w:r>
        <w:r w:rsidR="001169B0">
          <w:rPr>
            <w:rFonts w:hint="eastAsia"/>
            <w:b/>
            <w:bCs/>
            <w:noProof/>
          </w:rPr>
          <w:t>错误!未定义书签。</w:t>
        </w:r>
        <w:r w:rsidR="002455B9">
          <w:fldChar w:fldCharType="end"/>
        </w:r>
      </w:hyperlink>
    </w:p>
    <w:p w14:paraId="3DD4F2D8" w14:textId="1AE59EA5" w:rsidR="00AD0ED0" w:rsidRDefault="00000000">
      <w:pPr>
        <w:pStyle w:val="TOC1"/>
        <w:tabs>
          <w:tab w:val="left" w:pos="1260"/>
          <w:tab w:val="right" w:leader="dot" w:pos="8296"/>
        </w:tabs>
        <w:ind w:firstLine="480"/>
        <w:rPr>
          <w:rFonts w:asciiTheme="minorHAnsi" w:eastAsiaTheme="minorEastAsia" w:hAnsiTheme="minorHAnsi" w:cstheme="minorBidi"/>
          <w:sz w:val="21"/>
        </w:rPr>
      </w:pPr>
      <w:hyperlink w:anchor="_Toc100238732" w:history="1">
        <w:r w:rsidR="002455B9">
          <w:rPr>
            <w:rStyle w:val="a9"/>
          </w:rPr>
          <w:t>六、</w:t>
        </w:r>
        <w:r w:rsidR="002455B9">
          <w:rPr>
            <w:rFonts w:asciiTheme="minorHAnsi" w:eastAsiaTheme="minorEastAsia" w:hAnsiTheme="minorHAnsi" w:cstheme="minorBidi"/>
            <w:sz w:val="21"/>
          </w:rPr>
          <w:tab/>
        </w:r>
        <w:r w:rsidR="002455B9">
          <w:rPr>
            <w:rStyle w:val="a9"/>
          </w:rPr>
          <w:t>实验小结</w:t>
        </w:r>
        <w:r w:rsidR="002455B9">
          <w:tab/>
        </w:r>
        <w:r w:rsidR="002455B9">
          <w:fldChar w:fldCharType="begin"/>
        </w:r>
        <w:r w:rsidR="002455B9">
          <w:instrText xml:space="preserve"> PAGEREF _Toc100238732 \h </w:instrText>
        </w:r>
        <w:r w:rsidR="002455B9">
          <w:fldChar w:fldCharType="separate"/>
        </w:r>
        <w:r w:rsidR="001169B0">
          <w:rPr>
            <w:noProof/>
          </w:rPr>
          <w:t>19</w:t>
        </w:r>
        <w:r w:rsidR="002455B9">
          <w:fldChar w:fldCharType="end"/>
        </w:r>
      </w:hyperlink>
    </w:p>
    <w:p w14:paraId="2D75295A" w14:textId="77777777" w:rsidR="00AD0ED0" w:rsidRDefault="002455B9">
      <w:pPr>
        <w:ind w:firstLine="482"/>
      </w:pPr>
      <w:r>
        <w:rPr>
          <w:b/>
          <w:bCs/>
          <w:lang w:val="zh-CN"/>
        </w:rPr>
        <w:fldChar w:fldCharType="end"/>
      </w:r>
    </w:p>
    <w:p w14:paraId="02C03638" w14:textId="77777777" w:rsidR="00AD0ED0" w:rsidRDefault="00AD0ED0">
      <w:pPr>
        <w:ind w:firstLine="723"/>
        <w:rPr>
          <w:b/>
          <w:bCs/>
          <w:kern w:val="44"/>
          <w:sz w:val="36"/>
          <w:szCs w:val="44"/>
          <w:u w:val="single"/>
        </w:rPr>
      </w:pPr>
    </w:p>
    <w:p w14:paraId="22ECB1A0" w14:textId="77777777" w:rsidR="00AD0ED0" w:rsidRDefault="00AD0ED0">
      <w:pPr>
        <w:ind w:firstLine="480"/>
        <w:sectPr w:rsidR="00AD0ED0" w:rsidSect="00C9271C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D671234" w14:textId="77777777" w:rsidR="00AD0ED0" w:rsidRDefault="002455B9">
      <w:pPr>
        <w:pStyle w:val="1"/>
        <w:numPr>
          <w:ilvl w:val="0"/>
          <w:numId w:val="0"/>
        </w:numPr>
        <w:jc w:val="center"/>
      </w:pPr>
      <w:bookmarkStart w:id="2" w:name="_Toc89720759"/>
      <w:bookmarkStart w:id="3" w:name="_Toc90322233"/>
      <w:bookmarkStart w:id="4" w:name="_Toc97061276"/>
      <w:bookmarkStart w:id="5" w:name="_Toc89279685"/>
      <w:bookmarkStart w:id="6" w:name="_Toc97230828"/>
      <w:bookmarkStart w:id="7" w:name="_Toc89723514"/>
      <w:bookmarkStart w:id="8" w:name="_Toc100238509"/>
      <w:bookmarkStart w:id="9" w:name="_Toc100238705"/>
      <w:bookmarkStart w:id="10" w:name="_Toc99551391"/>
      <w:r>
        <w:rPr>
          <w:rFonts w:hint="eastAsia"/>
        </w:rPr>
        <w:lastRenderedPageBreak/>
        <w:t>第七次实验：</w:t>
      </w:r>
      <w:bookmarkEnd w:id="2"/>
      <w:bookmarkEnd w:id="3"/>
      <w:bookmarkEnd w:id="4"/>
      <w:bookmarkEnd w:id="5"/>
      <w:bookmarkEnd w:id="6"/>
      <w:bookmarkEnd w:id="7"/>
      <w:r>
        <w:rPr>
          <w:rFonts w:hint="eastAsia"/>
        </w:rPr>
        <w:t>有限状态机及数字钟</w:t>
      </w:r>
      <w:bookmarkEnd w:id="8"/>
      <w:bookmarkEnd w:id="9"/>
      <w:bookmarkEnd w:id="10"/>
    </w:p>
    <w:p w14:paraId="263245E2" w14:textId="77777777" w:rsidR="00AD0ED0" w:rsidRDefault="002455B9">
      <w:pPr>
        <w:pStyle w:val="1"/>
      </w:pPr>
      <w:bookmarkStart w:id="11" w:name="_Toc100238706"/>
      <w:r>
        <w:rPr>
          <w:rFonts w:hint="eastAsia"/>
        </w:rPr>
        <w:t>实验名称</w:t>
      </w:r>
      <w:bookmarkEnd w:id="11"/>
    </w:p>
    <w:p w14:paraId="71AFC5A4" w14:textId="77777777" w:rsidR="00AD0ED0" w:rsidRDefault="002455B9">
      <w:pPr>
        <w:ind w:firstLine="480"/>
      </w:pPr>
      <w:r>
        <w:rPr>
          <w:rFonts w:hint="eastAsia"/>
        </w:rPr>
        <w:t>有限状态机及数字钟</w:t>
      </w:r>
    </w:p>
    <w:p w14:paraId="7F3E1CE9" w14:textId="77777777" w:rsidR="00AD0ED0" w:rsidRDefault="002455B9">
      <w:pPr>
        <w:pStyle w:val="1"/>
      </w:pPr>
      <w:bookmarkStart w:id="12" w:name="_Toc100238707"/>
      <w:r>
        <w:rPr>
          <w:rFonts w:hint="eastAsia"/>
        </w:rPr>
        <w:t>实验目的</w:t>
      </w:r>
      <w:bookmarkEnd w:id="12"/>
    </w:p>
    <w:p w14:paraId="0CE80C10" w14:textId="77777777" w:rsidR="00AD0ED0" w:rsidRDefault="002455B9" w:rsidP="00766314">
      <w:pPr>
        <w:pStyle w:val="aa"/>
        <w:numPr>
          <w:ilvl w:val="0"/>
          <w:numId w:val="3"/>
        </w:numPr>
      </w:pPr>
      <w:r>
        <w:rPr>
          <w:rFonts w:hint="eastAsia"/>
        </w:rPr>
        <w:t>掌握用</w:t>
      </w:r>
      <w:r>
        <w:t>verilog HDL描述数字逻辑电路与系统的方法;</w:t>
      </w:r>
    </w:p>
    <w:p w14:paraId="3D236734" w14:textId="77777777" w:rsidR="00AD0ED0" w:rsidRDefault="002455B9" w:rsidP="00766314">
      <w:pPr>
        <w:pStyle w:val="aa"/>
        <w:numPr>
          <w:ilvl w:val="0"/>
          <w:numId w:val="3"/>
        </w:numPr>
      </w:pPr>
      <w:r>
        <w:rPr>
          <w:rFonts w:hint="eastAsia"/>
        </w:rPr>
        <w:t>有限状态机概念</w:t>
      </w:r>
      <w:r>
        <w:t>;</w:t>
      </w:r>
    </w:p>
    <w:p w14:paraId="123B01DF" w14:textId="77777777" w:rsidR="00AD0ED0" w:rsidRDefault="002455B9" w:rsidP="00766314">
      <w:pPr>
        <w:pStyle w:val="aa"/>
        <w:numPr>
          <w:ilvl w:val="0"/>
          <w:numId w:val="3"/>
        </w:numPr>
      </w:pPr>
      <w:r>
        <w:rPr>
          <w:rFonts w:hint="eastAsia"/>
        </w:rPr>
        <w:t>掌握用</w:t>
      </w:r>
      <w:r>
        <w:t>verilog HDL描述有限状态机的方法</w:t>
      </w:r>
      <w:r>
        <w:rPr>
          <w:rFonts w:hint="eastAsia"/>
        </w:rPr>
        <w:t>；</w:t>
      </w:r>
    </w:p>
    <w:p w14:paraId="7CC38287" w14:textId="77777777" w:rsidR="00AD0ED0" w:rsidRDefault="002455B9" w:rsidP="00766314">
      <w:pPr>
        <w:pStyle w:val="aa"/>
        <w:numPr>
          <w:ilvl w:val="0"/>
          <w:numId w:val="3"/>
        </w:numPr>
        <w:rPr>
          <w:rFonts w:hAnsi="楷体"/>
        </w:rPr>
      </w:pPr>
      <w:r>
        <w:rPr>
          <w:rFonts w:hint="eastAsia"/>
        </w:rPr>
        <w:t>掌握分层次电路设计方法</w:t>
      </w:r>
      <w:r>
        <w:rPr>
          <w:rFonts w:hAnsi="楷体"/>
        </w:rPr>
        <w:t>;</w:t>
      </w:r>
    </w:p>
    <w:p w14:paraId="73736FEC" w14:textId="77777777" w:rsidR="00AD0ED0" w:rsidRDefault="002455B9" w:rsidP="00766314">
      <w:pPr>
        <w:pStyle w:val="aa"/>
        <w:numPr>
          <w:ilvl w:val="0"/>
          <w:numId w:val="3"/>
        </w:numPr>
      </w:pPr>
      <w:r>
        <w:rPr>
          <w:rFonts w:hint="eastAsia"/>
        </w:rPr>
        <w:t>熟练掌握数字钟的设计与调试方法。</w:t>
      </w:r>
    </w:p>
    <w:p w14:paraId="2E99ACBE" w14:textId="77777777" w:rsidR="00AD0ED0" w:rsidRDefault="002455B9">
      <w:pPr>
        <w:pStyle w:val="1"/>
      </w:pPr>
      <w:bookmarkStart w:id="13" w:name="_Toc100238708"/>
      <w:bookmarkStart w:id="14" w:name="_Toc87906967"/>
      <w:r>
        <w:rPr>
          <w:rFonts w:hint="eastAsia"/>
        </w:rPr>
        <w:t>实验任务</w:t>
      </w:r>
      <w:bookmarkEnd w:id="13"/>
      <w:bookmarkEnd w:id="14"/>
    </w:p>
    <w:p w14:paraId="5884C02D" w14:textId="77777777" w:rsidR="00AD0ED0" w:rsidRDefault="002455B9">
      <w:pPr>
        <w:ind w:firstLine="480"/>
      </w:pPr>
      <w:r>
        <w:rPr>
          <w:rFonts w:hint="eastAsia"/>
        </w:rPr>
        <w:t>步进电机脉冲分配器设计与多功能数字钟设计</w:t>
      </w:r>
    </w:p>
    <w:p w14:paraId="77CD5F4D" w14:textId="77777777" w:rsidR="00AD0ED0" w:rsidRDefault="002455B9">
      <w:pPr>
        <w:pStyle w:val="2"/>
      </w:pPr>
      <w:bookmarkStart w:id="15" w:name="_Toc100238709"/>
      <w:r>
        <w:t>功能要求</w:t>
      </w:r>
      <w:bookmarkEnd w:id="15"/>
    </w:p>
    <w:p w14:paraId="1CCE0ED3" w14:textId="77777777" w:rsidR="00AD0ED0" w:rsidRDefault="002455B9">
      <w:pPr>
        <w:ind w:firstLine="480"/>
      </w:pPr>
      <w:r>
        <w:t>1.</w:t>
      </w:r>
      <w:r>
        <w:rPr>
          <w:rFonts w:hint="eastAsia"/>
        </w:rPr>
        <w:t>使用组合逻辑，能显示小时、分钟、秒钟</w:t>
      </w:r>
    </w:p>
    <w:p w14:paraId="281B8640" w14:textId="77777777" w:rsidR="00AD0ED0" w:rsidRDefault="002455B9">
      <w:pPr>
        <w:ind w:firstLine="480"/>
      </w:pPr>
      <w:r>
        <w:rPr>
          <w:rFonts w:hint="eastAsia"/>
        </w:rPr>
        <w:t>2</w:t>
      </w:r>
      <w:r>
        <w:t>.能调整小时、分钟的时间</w:t>
      </w:r>
      <w:r>
        <w:rPr>
          <w:rFonts w:hint="eastAsia"/>
        </w:rPr>
        <w:t>。</w:t>
      </w:r>
    </w:p>
    <w:p w14:paraId="42FA17AC" w14:textId="77777777" w:rsidR="00AD0ED0" w:rsidRDefault="002455B9">
      <w:pPr>
        <w:pStyle w:val="2"/>
      </w:pPr>
      <w:bookmarkStart w:id="16" w:name="_Toc100238710"/>
      <w:r>
        <w:rPr>
          <w:rFonts w:hint="eastAsia"/>
        </w:rPr>
        <w:t>验收</w:t>
      </w:r>
      <w:r>
        <w:t>内容</w:t>
      </w:r>
      <w:bookmarkEnd w:id="16"/>
    </w:p>
    <w:p w14:paraId="0F6AF3D5" w14:textId="77777777" w:rsidR="00AD0ED0" w:rsidRDefault="002455B9">
      <w:pPr>
        <w:ind w:firstLineChars="0" w:firstLine="480"/>
      </w:pPr>
      <w:r>
        <w:rPr>
          <w:rFonts w:hint="eastAsia"/>
        </w:rPr>
        <w:t>代码及实验板实操结果</w:t>
      </w:r>
    </w:p>
    <w:p w14:paraId="3202EEED" w14:textId="4BA6098F" w:rsidR="00E00513" w:rsidRPr="00E00513" w:rsidRDefault="002455B9" w:rsidP="00E00513">
      <w:pPr>
        <w:pStyle w:val="1"/>
      </w:pPr>
      <w:bookmarkStart w:id="17" w:name="_Toc100238711"/>
      <w:r>
        <w:t>实验原理</w:t>
      </w:r>
      <w:bookmarkEnd w:id="17"/>
    </w:p>
    <w:p w14:paraId="7ACBCAF9" w14:textId="77777777" w:rsidR="00AD0ED0" w:rsidRDefault="002455B9">
      <w:pPr>
        <w:pStyle w:val="2"/>
        <w:numPr>
          <w:ilvl w:val="0"/>
          <w:numId w:val="4"/>
        </w:numPr>
      </w:pPr>
      <w:bookmarkStart w:id="18" w:name="_Toc100238712"/>
      <w:r>
        <w:rPr>
          <w:rFonts w:hint="eastAsia"/>
        </w:rPr>
        <w:t>状态图的描述方法</w:t>
      </w:r>
      <w:bookmarkEnd w:id="18"/>
    </w:p>
    <w:p w14:paraId="7736A7F1" w14:textId="77777777" w:rsidR="00AD0ED0" w:rsidRDefault="002455B9">
      <w:pPr>
        <w:ind w:firstLine="480"/>
      </w:pPr>
      <w:r>
        <w:t>1.利用parameter描述状态机中各个状态的名称，并指定状态编码。例如，对序列检测器的状态分配使用最简单的自然二进制码，其描述如下:parameter SO=2'b00,S1=2'b01,S2=2'b10,S3 = 2'b11;</w:t>
      </w:r>
    </w:p>
    <w:p w14:paraId="06D5C190" w14:textId="77777777" w:rsidR="00AD0ED0" w:rsidRDefault="002455B9">
      <w:pPr>
        <w:ind w:firstLine="480"/>
      </w:pPr>
      <w:r>
        <w:t>2.用always块描述状态触发器实现状态存储。</w:t>
      </w:r>
    </w:p>
    <w:p w14:paraId="516F7246" w14:textId="77777777" w:rsidR="00AD0ED0" w:rsidRDefault="002455B9">
      <w:pPr>
        <w:ind w:firstLine="480"/>
      </w:pPr>
      <w:r>
        <w:t>3.使用敏感表和case语句(也可以采用if-else等价语句)描述的状态转换逻辑。</w:t>
      </w:r>
    </w:p>
    <w:p w14:paraId="3B7FD3C7" w14:textId="77777777" w:rsidR="00AD0ED0" w:rsidRDefault="002455B9">
      <w:pPr>
        <w:ind w:firstLine="480"/>
      </w:pPr>
      <w:r>
        <w:t>4.描述状态机的输出逻辑。</w:t>
      </w:r>
    </w:p>
    <w:p w14:paraId="31EC45CC" w14:textId="77777777" w:rsidR="00AD0ED0" w:rsidRDefault="002455B9">
      <w:pPr>
        <w:pStyle w:val="2"/>
      </w:pPr>
      <w:bookmarkStart w:id="19" w:name="_Toc100238713"/>
      <w:r>
        <w:rPr>
          <w:rFonts w:hint="eastAsia"/>
        </w:rPr>
        <w:t>脉冲分配器设计步骤</w:t>
      </w:r>
      <w:bookmarkEnd w:id="19"/>
    </w:p>
    <w:p w14:paraId="503E680B" w14:textId="77777777" w:rsidR="00AD0ED0" w:rsidRDefault="002455B9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创建子目录</w:t>
      </w:r>
      <w:r>
        <w:t>E:\EDA_Lab\Lab5，并新建一个工程项目。</w:t>
      </w:r>
    </w:p>
    <w:p w14:paraId="052A4C09" w14:textId="77777777" w:rsidR="00AD0ED0" w:rsidRDefault="002455B9">
      <w:pPr>
        <w:ind w:firstLine="480"/>
      </w:pPr>
      <w:r>
        <w:t>2.使用Verilog HDL设计电路，并进行仿真分析。</w:t>
      </w:r>
    </w:p>
    <w:p w14:paraId="42B3A72C" w14:textId="77777777" w:rsidR="00AD0ED0" w:rsidRDefault="002455B9">
      <w:pPr>
        <w:ind w:firstLine="480"/>
      </w:pPr>
      <w:r>
        <w:t>3.</w:t>
      </w:r>
      <w:r>
        <w:rPr>
          <w:rFonts w:hint="eastAsia"/>
        </w:rPr>
        <w:t>用</w:t>
      </w:r>
      <w:r>
        <w:t>FPGA开发板实现步进电机脉冲分配器，并实际测试逻辑功能。(A、B、C用发光二极管代替)</w:t>
      </w:r>
      <w:r>
        <w:rPr>
          <w:rFonts w:hint="eastAsia"/>
        </w:rPr>
        <w:t>。</w:t>
      </w:r>
    </w:p>
    <w:p w14:paraId="01211BC7" w14:textId="77777777" w:rsidR="00AD0ED0" w:rsidRDefault="002455B9">
      <w:pPr>
        <w:ind w:firstLine="480"/>
      </w:pPr>
      <w:r>
        <w:t>4.</w:t>
      </w:r>
      <w:r>
        <w:rPr>
          <w:rFonts w:hint="eastAsia"/>
        </w:rPr>
        <w:t>根据实验流程和实验结果，写出实验总结报告，并对波形图和实验现象进行说明。</w:t>
      </w:r>
    </w:p>
    <w:p w14:paraId="6E335E22" w14:textId="77777777" w:rsidR="00AD0ED0" w:rsidRDefault="002455B9">
      <w:pPr>
        <w:pStyle w:val="2"/>
      </w:pPr>
      <w:bookmarkStart w:id="20" w:name="_Toc100238714"/>
      <w:r>
        <w:rPr>
          <w:rFonts w:hint="eastAsia"/>
        </w:rPr>
        <w:lastRenderedPageBreak/>
        <w:t>自顶而下的设计方法</w:t>
      </w:r>
      <w:bookmarkEnd w:id="20"/>
    </w:p>
    <w:p w14:paraId="43AF2B13" w14:textId="77777777" w:rsidR="00AD0ED0" w:rsidRDefault="002455B9">
      <w:pPr>
        <w:ind w:firstLine="480"/>
      </w:pPr>
      <w:r>
        <w:t>先设计顶层总框图,该框图由若干个具有特定功能的源模块组成。下一步针对这些具有不同功能的模块进行设计,对于有些功能复杂的模块,还可以将该模块继续化分为若干个功能子模块，这样就形成模块套模块的层次化设计方法。</w:t>
      </w:r>
    </w:p>
    <w:p w14:paraId="40025DD8" w14:textId="3637E9A5" w:rsidR="00E00513" w:rsidRDefault="00E00513">
      <w:pPr>
        <w:ind w:firstLine="480"/>
      </w:pPr>
      <w:r>
        <w:rPr>
          <w:noProof/>
        </w:rPr>
        <w:drawing>
          <wp:inline distT="0" distB="0" distL="0" distR="0" wp14:anchorId="6014E067" wp14:editId="551F200E">
            <wp:extent cx="5274310" cy="2858770"/>
            <wp:effectExtent l="0" t="0" r="2540" b="0"/>
            <wp:docPr id="1798548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4C7F" w14:textId="77777777" w:rsidR="00AD0ED0" w:rsidRDefault="002455B9">
      <w:pPr>
        <w:pStyle w:val="1"/>
      </w:pPr>
      <w:bookmarkStart w:id="21" w:name="_Toc100238715"/>
      <w:r>
        <w:rPr>
          <w:rFonts w:hint="eastAsia"/>
        </w:rPr>
        <w:t>实验过程</w:t>
      </w:r>
      <w:bookmarkEnd w:id="21"/>
    </w:p>
    <w:p w14:paraId="4FC780BF" w14:textId="77777777" w:rsidR="00AD0ED0" w:rsidRDefault="002455B9">
      <w:pPr>
        <w:pStyle w:val="2"/>
        <w:numPr>
          <w:ilvl w:val="0"/>
          <w:numId w:val="5"/>
        </w:numPr>
      </w:pPr>
      <w:bookmarkStart w:id="22" w:name="_Toc100238716"/>
      <w:r>
        <w:rPr>
          <w:rFonts w:hint="eastAsia"/>
        </w:rPr>
        <w:t>有限状态机设计代码</w:t>
      </w:r>
      <w:bookmarkEnd w:id="22"/>
    </w:p>
    <w:p w14:paraId="38A54782" w14:textId="326DB750" w:rsidR="00494645" w:rsidRDefault="00766314" w:rsidP="00766314">
      <w:pPr>
        <w:pStyle w:val="aa"/>
        <w:numPr>
          <w:ilvl w:val="3"/>
          <w:numId w:val="5"/>
        </w:numPr>
      </w:pPr>
      <w:r>
        <w:rPr>
          <w:rFonts w:hint="eastAsia"/>
        </w:rPr>
        <w:t>分频器模块</w:t>
      </w:r>
    </w:p>
    <w:p w14:paraId="613F9F84" w14:textId="77777777" w:rsidR="00766314" w:rsidRDefault="00766314" w:rsidP="00C27D7B">
      <w:pPr>
        <w:ind w:leftChars="500" w:left="1200" w:firstLineChars="0" w:firstLine="0"/>
      </w:pPr>
      <w:r>
        <w:t>module clk_divider (</w:t>
      </w:r>
    </w:p>
    <w:p w14:paraId="60D7823D" w14:textId="77777777" w:rsidR="00766314" w:rsidRDefault="00766314" w:rsidP="00C27D7B">
      <w:pPr>
        <w:ind w:leftChars="500" w:left="1200" w:firstLineChars="0" w:firstLine="0"/>
      </w:pPr>
      <w:r>
        <w:t xml:space="preserve">    input clk_125MHz,</w:t>
      </w:r>
    </w:p>
    <w:p w14:paraId="46AC3E98" w14:textId="77777777" w:rsidR="00766314" w:rsidRDefault="00766314" w:rsidP="00C27D7B">
      <w:pPr>
        <w:ind w:leftChars="500" w:left="1200" w:firstLineChars="0" w:firstLine="0"/>
      </w:pPr>
      <w:r>
        <w:t xml:space="preserve">    input rst_n,</w:t>
      </w:r>
    </w:p>
    <w:p w14:paraId="58EA1E4A" w14:textId="77777777" w:rsidR="00766314" w:rsidRDefault="00766314" w:rsidP="00C27D7B">
      <w:pPr>
        <w:ind w:leftChars="500" w:left="1200" w:firstLineChars="0" w:firstLine="0"/>
      </w:pPr>
      <w:r>
        <w:t xml:space="preserve">    output reg clk_1Hz</w:t>
      </w:r>
    </w:p>
    <w:p w14:paraId="2898EB41" w14:textId="77777777" w:rsidR="00766314" w:rsidRDefault="00766314" w:rsidP="00C27D7B">
      <w:pPr>
        <w:ind w:leftChars="500" w:left="1200" w:firstLineChars="0" w:firstLine="0"/>
      </w:pPr>
      <w:r>
        <w:t>);</w:t>
      </w:r>
    </w:p>
    <w:p w14:paraId="0D85E572" w14:textId="77777777" w:rsidR="00766314" w:rsidRDefault="00766314" w:rsidP="00C27D7B">
      <w:pPr>
        <w:ind w:leftChars="500" w:left="1200" w:firstLineChars="0" w:firstLine="0"/>
      </w:pPr>
    </w:p>
    <w:p w14:paraId="64C00F2B" w14:textId="77777777" w:rsidR="00766314" w:rsidRDefault="00766314" w:rsidP="00C27D7B">
      <w:pPr>
        <w:ind w:leftChars="500" w:left="1200" w:firstLineChars="0" w:firstLine="0"/>
      </w:pPr>
      <w:r>
        <w:t xml:space="preserve">    reg [26:0] count; // 27位计数器，用于计数125M时钟的周期数</w:t>
      </w:r>
    </w:p>
    <w:p w14:paraId="3712CCC6" w14:textId="77777777" w:rsidR="00766314" w:rsidRDefault="00766314" w:rsidP="00C27D7B">
      <w:pPr>
        <w:ind w:leftChars="500" w:left="1200" w:firstLineChars="0" w:firstLine="0"/>
      </w:pPr>
    </w:p>
    <w:p w14:paraId="67468DD6" w14:textId="77777777" w:rsidR="00766314" w:rsidRDefault="00766314" w:rsidP="00C27D7B">
      <w:pPr>
        <w:ind w:leftChars="500" w:left="1200" w:firstLineChars="0" w:firstLine="0"/>
      </w:pPr>
    </w:p>
    <w:p w14:paraId="18BC36A4" w14:textId="77777777" w:rsidR="00766314" w:rsidRDefault="00766314" w:rsidP="00C27D7B">
      <w:pPr>
        <w:ind w:leftChars="500" w:left="1200" w:firstLineChars="0" w:firstLine="0"/>
      </w:pPr>
      <w:r>
        <w:t xml:space="preserve">    always @(posedge clk_125MHz or negedge rst_n) begin</w:t>
      </w:r>
    </w:p>
    <w:p w14:paraId="0788FAA3" w14:textId="77777777" w:rsidR="00766314" w:rsidRDefault="00766314" w:rsidP="00C27D7B">
      <w:pPr>
        <w:ind w:leftChars="500" w:left="1200" w:firstLineChars="0" w:firstLine="0"/>
      </w:pPr>
      <w:r>
        <w:t xml:space="preserve">        if (!rst_n) begin</w:t>
      </w:r>
    </w:p>
    <w:p w14:paraId="2D03F683" w14:textId="77777777" w:rsidR="00766314" w:rsidRDefault="00766314" w:rsidP="00C27D7B">
      <w:pPr>
        <w:ind w:leftChars="500" w:left="1200" w:firstLineChars="0" w:firstLine="0"/>
      </w:pPr>
      <w:r>
        <w:t xml:space="preserve">            count &lt;= 0;</w:t>
      </w:r>
    </w:p>
    <w:p w14:paraId="0C14DB61" w14:textId="77777777" w:rsidR="00766314" w:rsidRDefault="00766314" w:rsidP="00C27D7B">
      <w:pPr>
        <w:ind w:leftChars="500" w:left="1200" w:firstLineChars="0" w:firstLine="0"/>
      </w:pPr>
      <w:r>
        <w:t xml:space="preserve">            clk_1Hz &lt;= 0;</w:t>
      </w:r>
    </w:p>
    <w:p w14:paraId="1730DF46" w14:textId="77777777" w:rsidR="00766314" w:rsidRDefault="00766314" w:rsidP="00C27D7B">
      <w:pPr>
        <w:ind w:leftChars="500" w:left="1200" w:firstLineChars="0" w:firstLine="0"/>
      </w:pPr>
      <w:r>
        <w:t xml:space="preserve">        end else begin</w:t>
      </w:r>
    </w:p>
    <w:p w14:paraId="48F23B66" w14:textId="77777777" w:rsidR="00766314" w:rsidRDefault="00766314" w:rsidP="00C27D7B">
      <w:pPr>
        <w:ind w:leftChars="500" w:left="1200" w:firstLineChars="0" w:firstLine="0"/>
      </w:pPr>
      <w:r>
        <w:t xml:space="preserve">            if (count == 100_000_000) begin</w:t>
      </w:r>
    </w:p>
    <w:p w14:paraId="0FDD9006" w14:textId="77777777" w:rsidR="00766314" w:rsidRDefault="00766314" w:rsidP="00C27D7B">
      <w:pPr>
        <w:ind w:leftChars="500" w:left="1200" w:firstLineChars="0" w:firstLine="0"/>
      </w:pPr>
      <w:r>
        <w:t xml:space="preserve">                count &lt;= 0;</w:t>
      </w:r>
    </w:p>
    <w:p w14:paraId="41EAF319" w14:textId="77777777" w:rsidR="00766314" w:rsidRDefault="00766314" w:rsidP="00C27D7B">
      <w:pPr>
        <w:ind w:leftChars="500" w:left="1200" w:firstLineChars="0" w:firstLine="0"/>
      </w:pPr>
      <w:r>
        <w:t xml:space="preserve">                clk_1Hz &lt;= ~clk_1Hz; // 1秒翻转一次</w:t>
      </w:r>
    </w:p>
    <w:p w14:paraId="6D7CD368" w14:textId="77777777" w:rsidR="00766314" w:rsidRDefault="00766314" w:rsidP="00C27D7B">
      <w:pPr>
        <w:ind w:leftChars="500" w:left="1200" w:firstLineChars="0" w:firstLine="0"/>
      </w:pPr>
      <w:r>
        <w:lastRenderedPageBreak/>
        <w:t xml:space="preserve">            end else begin</w:t>
      </w:r>
    </w:p>
    <w:p w14:paraId="68C72800" w14:textId="77777777" w:rsidR="00766314" w:rsidRDefault="00766314" w:rsidP="00C27D7B">
      <w:pPr>
        <w:ind w:leftChars="500" w:left="1200" w:firstLineChars="0" w:firstLine="0"/>
      </w:pPr>
      <w:r>
        <w:t xml:space="preserve">                count &lt;= count + 1;</w:t>
      </w:r>
    </w:p>
    <w:p w14:paraId="3B568581" w14:textId="77777777" w:rsidR="00766314" w:rsidRDefault="00766314" w:rsidP="00C27D7B">
      <w:pPr>
        <w:ind w:leftChars="500" w:left="1200" w:firstLineChars="0" w:firstLine="0"/>
      </w:pPr>
      <w:r>
        <w:t xml:space="preserve">            end</w:t>
      </w:r>
    </w:p>
    <w:p w14:paraId="014C8939" w14:textId="77777777" w:rsidR="00766314" w:rsidRDefault="00766314" w:rsidP="00C27D7B">
      <w:pPr>
        <w:ind w:leftChars="500" w:left="1200" w:firstLineChars="0" w:firstLine="0"/>
      </w:pPr>
      <w:r>
        <w:t xml:space="preserve">        end</w:t>
      </w:r>
    </w:p>
    <w:p w14:paraId="7038FDA3" w14:textId="77777777" w:rsidR="00766314" w:rsidRDefault="00766314" w:rsidP="00C27D7B">
      <w:pPr>
        <w:ind w:leftChars="500" w:left="1200" w:firstLineChars="0" w:firstLine="0"/>
      </w:pPr>
      <w:r>
        <w:t xml:space="preserve">    end</w:t>
      </w:r>
    </w:p>
    <w:p w14:paraId="55673D51" w14:textId="77777777" w:rsidR="00766314" w:rsidRDefault="00766314" w:rsidP="00C27D7B">
      <w:pPr>
        <w:ind w:leftChars="500" w:left="1200" w:firstLineChars="0" w:firstLine="0"/>
      </w:pPr>
    </w:p>
    <w:p w14:paraId="74A82F67" w14:textId="77777777" w:rsidR="00766314" w:rsidRDefault="00766314" w:rsidP="00C27D7B">
      <w:pPr>
        <w:ind w:leftChars="500" w:left="1200" w:firstLineChars="0" w:firstLine="0"/>
      </w:pPr>
      <w:r>
        <w:t>endmodule</w:t>
      </w:r>
    </w:p>
    <w:p w14:paraId="786BDACB" w14:textId="77777777" w:rsidR="00766314" w:rsidRDefault="00766314" w:rsidP="00766314">
      <w:pPr>
        <w:pStyle w:val="aa"/>
        <w:ind w:left="1260"/>
      </w:pPr>
    </w:p>
    <w:p w14:paraId="2CEE01F2" w14:textId="02CEAB7D" w:rsidR="00766314" w:rsidRDefault="00C27D7B" w:rsidP="00766314">
      <w:pPr>
        <w:pStyle w:val="aa"/>
        <w:numPr>
          <w:ilvl w:val="3"/>
          <w:numId w:val="5"/>
        </w:numPr>
      </w:pPr>
      <w:r>
        <w:rPr>
          <w:rFonts w:hint="eastAsia"/>
        </w:rPr>
        <w:t>步进模块</w:t>
      </w:r>
    </w:p>
    <w:p w14:paraId="378DCB0A" w14:textId="77777777" w:rsidR="00C27D7B" w:rsidRDefault="00C27D7B" w:rsidP="00C27D7B">
      <w:pPr>
        <w:pStyle w:val="aa"/>
        <w:ind w:left="1113"/>
      </w:pPr>
      <w:r>
        <w:t>module fsm (</w:t>
      </w:r>
    </w:p>
    <w:p w14:paraId="55B30789" w14:textId="77777777" w:rsidR="00C27D7B" w:rsidRDefault="00C27D7B" w:rsidP="00C27D7B">
      <w:pPr>
        <w:pStyle w:val="aa"/>
        <w:ind w:left="1113"/>
      </w:pPr>
      <w:r>
        <w:t xml:space="preserve">    input clk, // 时钟信号</w:t>
      </w:r>
    </w:p>
    <w:p w14:paraId="503508DB" w14:textId="77777777" w:rsidR="00C27D7B" w:rsidRDefault="00C27D7B" w:rsidP="00C27D7B">
      <w:pPr>
        <w:pStyle w:val="aa"/>
        <w:ind w:left="1113"/>
      </w:pPr>
      <w:r>
        <w:t xml:space="preserve">    input rst_n, // 复位信号（低电平有效）</w:t>
      </w:r>
    </w:p>
    <w:p w14:paraId="1DA19D97" w14:textId="77777777" w:rsidR="00C27D7B" w:rsidRDefault="00C27D7B" w:rsidP="00C27D7B">
      <w:pPr>
        <w:pStyle w:val="aa"/>
        <w:ind w:left="1113"/>
      </w:pPr>
      <w:r>
        <w:t xml:space="preserve">    input A, // 输入信号 A</w:t>
      </w:r>
    </w:p>
    <w:p w14:paraId="5C277023" w14:textId="77777777" w:rsidR="00C27D7B" w:rsidRDefault="00C27D7B" w:rsidP="00C27D7B">
      <w:pPr>
        <w:pStyle w:val="aa"/>
        <w:ind w:left="1113"/>
      </w:pPr>
      <w:r>
        <w:t xml:space="preserve">    output reg [2:0] state // 输出当前状态</w:t>
      </w:r>
    </w:p>
    <w:p w14:paraId="7005D716" w14:textId="77777777" w:rsidR="00C27D7B" w:rsidRDefault="00C27D7B" w:rsidP="00C27D7B">
      <w:pPr>
        <w:pStyle w:val="aa"/>
        <w:ind w:left="1113"/>
      </w:pPr>
      <w:r>
        <w:t>);</w:t>
      </w:r>
    </w:p>
    <w:p w14:paraId="2B19682C" w14:textId="77777777" w:rsidR="00C27D7B" w:rsidRDefault="00C27D7B" w:rsidP="00C27D7B">
      <w:pPr>
        <w:pStyle w:val="aa"/>
        <w:ind w:left="1113"/>
      </w:pPr>
    </w:p>
    <w:p w14:paraId="08BE1929" w14:textId="77777777" w:rsidR="00C27D7B" w:rsidRDefault="00C27D7B" w:rsidP="00C27D7B">
      <w:pPr>
        <w:pStyle w:val="aa"/>
        <w:ind w:left="1113"/>
      </w:pPr>
      <w:r>
        <w:t xml:space="preserve">    parameter S0 = 3'b000,</w:t>
      </w:r>
    </w:p>
    <w:p w14:paraId="7FD7DDB5" w14:textId="77777777" w:rsidR="00C27D7B" w:rsidRDefault="00C27D7B" w:rsidP="00C27D7B">
      <w:pPr>
        <w:pStyle w:val="aa"/>
        <w:ind w:left="1113"/>
      </w:pPr>
      <w:r>
        <w:t xml:space="preserve">              S1 = 3'b001,</w:t>
      </w:r>
    </w:p>
    <w:p w14:paraId="17616237" w14:textId="77777777" w:rsidR="00C27D7B" w:rsidRDefault="00C27D7B" w:rsidP="00C27D7B">
      <w:pPr>
        <w:pStyle w:val="aa"/>
        <w:ind w:left="1113"/>
      </w:pPr>
      <w:r>
        <w:t xml:space="preserve">              S2 = 3'b010,</w:t>
      </w:r>
    </w:p>
    <w:p w14:paraId="0E019C65" w14:textId="77777777" w:rsidR="00C27D7B" w:rsidRDefault="00C27D7B" w:rsidP="00C27D7B">
      <w:pPr>
        <w:pStyle w:val="aa"/>
        <w:ind w:left="1113"/>
      </w:pPr>
      <w:r>
        <w:t xml:space="preserve">              S3 = 3'b011,</w:t>
      </w:r>
    </w:p>
    <w:p w14:paraId="6ED97BF2" w14:textId="77777777" w:rsidR="00C27D7B" w:rsidRDefault="00C27D7B" w:rsidP="00C27D7B">
      <w:pPr>
        <w:pStyle w:val="aa"/>
        <w:ind w:left="1113"/>
      </w:pPr>
      <w:r>
        <w:t xml:space="preserve">              S4 = 3'b100,</w:t>
      </w:r>
    </w:p>
    <w:p w14:paraId="2874E807" w14:textId="77777777" w:rsidR="00C27D7B" w:rsidRDefault="00C27D7B" w:rsidP="00C27D7B">
      <w:pPr>
        <w:pStyle w:val="aa"/>
        <w:ind w:left="1113"/>
      </w:pPr>
      <w:r>
        <w:t xml:space="preserve">              S5 = 3'b101,</w:t>
      </w:r>
    </w:p>
    <w:p w14:paraId="27F62ACA" w14:textId="77777777" w:rsidR="00C27D7B" w:rsidRDefault="00C27D7B" w:rsidP="00C27D7B">
      <w:pPr>
        <w:pStyle w:val="aa"/>
        <w:ind w:left="1113"/>
      </w:pPr>
      <w:r>
        <w:t xml:space="preserve">              S6 = 3'b110,</w:t>
      </w:r>
    </w:p>
    <w:p w14:paraId="29D43D7C" w14:textId="77777777" w:rsidR="00C27D7B" w:rsidRDefault="00C27D7B" w:rsidP="00C27D7B">
      <w:pPr>
        <w:pStyle w:val="aa"/>
        <w:ind w:left="1113"/>
      </w:pPr>
      <w:r>
        <w:t xml:space="preserve">              S7 = 3'b111;</w:t>
      </w:r>
    </w:p>
    <w:p w14:paraId="4E477711" w14:textId="77777777" w:rsidR="00C27D7B" w:rsidRDefault="00C27D7B" w:rsidP="00C27D7B">
      <w:pPr>
        <w:pStyle w:val="aa"/>
        <w:ind w:left="1113"/>
      </w:pPr>
    </w:p>
    <w:p w14:paraId="26AFA9C9" w14:textId="77777777" w:rsidR="00C27D7B" w:rsidRDefault="00C27D7B" w:rsidP="00C27D7B">
      <w:pPr>
        <w:pStyle w:val="aa"/>
        <w:ind w:left="1113"/>
      </w:pPr>
      <w:r>
        <w:t xml:space="preserve">    reg [2:0] next_state; // 下一个状态</w:t>
      </w:r>
    </w:p>
    <w:p w14:paraId="3C1138FF" w14:textId="77777777" w:rsidR="00C27D7B" w:rsidRDefault="00C27D7B" w:rsidP="00C27D7B">
      <w:pPr>
        <w:pStyle w:val="aa"/>
        <w:ind w:left="1113"/>
      </w:pPr>
    </w:p>
    <w:p w14:paraId="7BC45238" w14:textId="77777777" w:rsidR="00C27D7B" w:rsidRDefault="00C27D7B" w:rsidP="00C27D7B">
      <w:pPr>
        <w:pStyle w:val="aa"/>
        <w:ind w:left="1113"/>
      </w:pPr>
      <w:r>
        <w:t xml:space="preserve">    // 状态机逻辑</w:t>
      </w:r>
    </w:p>
    <w:p w14:paraId="35932867" w14:textId="77777777" w:rsidR="00C27D7B" w:rsidRDefault="00C27D7B" w:rsidP="00C27D7B">
      <w:pPr>
        <w:pStyle w:val="aa"/>
        <w:ind w:left="1113"/>
      </w:pPr>
      <w:r>
        <w:t xml:space="preserve">    always @(posedge clk or negedge rst_n) begin</w:t>
      </w:r>
    </w:p>
    <w:p w14:paraId="6981CD35" w14:textId="77777777" w:rsidR="00C27D7B" w:rsidRDefault="00C27D7B" w:rsidP="00C27D7B">
      <w:pPr>
        <w:pStyle w:val="aa"/>
        <w:ind w:left="1113"/>
      </w:pPr>
      <w:r>
        <w:t xml:space="preserve">        if (!rst_n) begin</w:t>
      </w:r>
    </w:p>
    <w:p w14:paraId="33AA69A2" w14:textId="77777777" w:rsidR="00C27D7B" w:rsidRDefault="00C27D7B" w:rsidP="00C27D7B">
      <w:pPr>
        <w:pStyle w:val="aa"/>
        <w:ind w:left="1113"/>
      </w:pPr>
      <w:r>
        <w:t xml:space="preserve">            state &lt;= S0; // 复位时状态置为 S0</w:t>
      </w:r>
    </w:p>
    <w:p w14:paraId="2BA33D9A" w14:textId="77777777" w:rsidR="00C27D7B" w:rsidRDefault="00C27D7B" w:rsidP="00C27D7B">
      <w:pPr>
        <w:pStyle w:val="aa"/>
        <w:ind w:left="1113"/>
      </w:pPr>
      <w:r>
        <w:t xml:space="preserve">        end else begin</w:t>
      </w:r>
    </w:p>
    <w:p w14:paraId="307EF6F1" w14:textId="77777777" w:rsidR="00C27D7B" w:rsidRDefault="00C27D7B" w:rsidP="00C27D7B">
      <w:pPr>
        <w:pStyle w:val="aa"/>
        <w:ind w:left="1113"/>
      </w:pPr>
      <w:r>
        <w:t xml:space="preserve">            state &lt;= next_state; // 正常情况下根据 next_state 更新状态</w:t>
      </w:r>
    </w:p>
    <w:p w14:paraId="11D445A8" w14:textId="77777777" w:rsidR="00C27D7B" w:rsidRDefault="00C27D7B" w:rsidP="00C27D7B">
      <w:pPr>
        <w:pStyle w:val="aa"/>
        <w:ind w:left="1113"/>
      </w:pPr>
      <w:r>
        <w:t xml:space="preserve">        end</w:t>
      </w:r>
    </w:p>
    <w:p w14:paraId="17810A29" w14:textId="77777777" w:rsidR="00C27D7B" w:rsidRDefault="00C27D7B" w:rsidP="00C27D7B">
      <w:pPr>
        <w:pStyle w:val="aa"/>
        <w:ind w:left="1113"/>
      </w:pPr>
      <w:r>
        <w:t xml:space="preserve">    end</w:t>
      </w:r>
    </w:p>
    <w:p w14:paraId="4C6F8F5A" w14:textId="77777777" w:rsidR="00C27D7B" w:rsidRDefault="00C27D7B" w:rsidP="00C27D7B">
      <w:pPr>
        <w:pStyle w:val="aa"/>
        <w:ind w:left="1113"/>
      </w:pPr>
    </w:p>
    <w:p w14:paraId="6EDB3BF8" w14:textId="77777777" w:rsidR="00C27D7B" w:rsidRDefault="00C27D7B" w:rsidP="00C27D7B">
      <w:pPr>
        <w:pStyle w:val="aa"/>
        <w:ind w:left="1113"/>
      </w:pPr>
      <w:r>
        <w:t xml:space="preserve">    // 组合逻辑，根据当前状态和输入信号 A 更新下一个状态</w:t>
      </w:r>
    </w:p>
    <w:p w14:paraId="6B9895D9" w14:textId="77777777" w:rsidR="00C27D7B" w:rsidRDefault="00C27D7B" w:rsidP="00C27D7B">
      <w:pPr>
        <w:pStyle w:val="aa"/>
        <w:ind w:left="1113"/>
      </w:pPr>
      <w:r>
        <w:t xml:space="preserve">    always @(*) begin</w:t>
      </w:r>
    </w:p>
    <w:p w14:paraId="57B9904E" w14:textId="77777777" w:rsidR="00C27D7B" w:rsidRDefault="00C27D7B" w:rsidP="00C27D7B">
      <w:pPr>
        <w:pStyle w:val="aa"/>
        <w:ind w:left="1113"/>
      </w:pPr>
      <w:r>
        <w:t xml:space="preserve">        case(state)</w:t>
      </w:r>
    </w:p>
    <w:p w14:paraId="04E1DE86" w14:textId="77777777" w:rsidR="00C27D7B" w:rsidRDefault="00C27D7B" w:rsidP="00C27D7B">
      <w:pPr>
        <w:pStyle w:val="aa"/>
        <w:ind w:left="1113"/>
      </w:pPr>
      <w:r>
        <w:t xml:space="preserve">            S0: next_state = A ? S6 : S6;</w:t>
      </w:r>
    </w:p>
    <w:p w14:paraId="68227A84" w14:textId="77777777" w:rsidR="00C27D7B" w:rsidRDefault="00C27D7B" w:rsidP="00C27D7B">
      <w:pPr>
        <w:pStyle w:val="aa"/>
        <w:ind w:left="1113"/>
      </w:pPr>
      <w:r>
        <w:t xml:space="preserve">            S1: next_state = A ? S3 : S5;</w:t>
      </w:r>
    </w:p>
    <w:p w14:paraId="0DC310DE" w14:textId="77777777" w:rsidR="00C27D7B" w:rsidRDefault="00C27D7B" w:rsidP="00C27D7B">
      <w:pPr>
        <w:pStyle w:val="aa"/>
        <w:ind w:left="1113"/>
      </w:pPr>
      <w:r>
        <w:t xml:space="preserve">            S2: next_state = A ? S6 : S3;</w:t>
      </w:r>
    </w:p>
    <w:p w14:paraId="0F6AD23E" w14:textId="77777777" w:rsidR="00C27D7B" w:rsidRDefault="00C27D7B" w:rsidP="00C27D7B">
      <w:pPr>
        <w:pStyle w:val="aa"/>
        <w:ind w:left="1113"/>
      </w:pPr>
      <w:r>
        <w:t xml:space="preserve">            S3: next_state = A ? S2 : S1;</w:t>
      </w:r>
    </w:p>
    <w:p w14:paraId="101053D7" w14:textId="77777777" w:rsidR="00C27D7B" w:rsidRDefault="00C27D7B" w:rsidP="00C27D7B">
      <w:pPr>
        <w:pStyle w:val="aa"/>
        <w:ind w:left="1113"/>
      </w:pPr>
      <w:r>
        <w:lastRenderedPageBreak/>
        <w:t xml:space="preserve">            S4: next_state = A ? S5 : S6;</w:t>
      </w:r>
    </w:p>
    <w:p w14:paraId="5D6D253D" w14:textId="77777777" w:rsidR="00C27D7B" w:rsidRDefault="00C27D7B" w:rsidP="00C27D7B">
      <w:pPr>
        <w:pStyle w:val="aa"/>
        <w:ind w:left="1113"/>
      </w:pPr>
      <w:r>
        <w:t xml:space="preserve">            S5: next_state = A ? S1 : S4;</w:t>
      </w:r>
    </w:p>
    <w:p w14:paraId="3F3A6F99" w14:textId="77777777" w:rsidR="00C27D7B" w:rsidRDefault="00C27D7B" w:rsidP="00C27D7B">
      <w:pPr>
        <w:pStyle w:val="aa"/>
        <w:ind w:left="1113"/>
      </w:pPr>
      <w:r>
        <w:t xml:space="preserve">            S6: next_state = A ? S4 : S2;</w:t>
      </w:r>
    </w:p>
    <w:p w14:paraId="3FD823A3" w14:textId="77777777" w:rsidR="00C27D7B" w:rsidRDefault="00C27D7B" w:rsidP="00C27D7B">
      <w:pPr>
        <w:pStyle w:val="aa"/>
        <w:ind w:left="1113"/>
      </w:pPr>
      <w:r>
        <w:t xml:space="preserve">            S7: next_state = A ? S0 : S0;</w:t>
      </w:r>
    </w:p>
    <w:p w14:paraId="61DC02FF" w14:textId="77777777" w:rsidR="00C27D7B" w:rsidRDefault="00C27D7B" w:rsidP="00C27D7B">
      <w:pPr>
        <w:pStyle w:val="aa"/>
        <w:ind w:left="1113"/>
      </w:pPr>
      <w:r>
        <w:t xml:space="preserve">            default: next_state = S0;</w:t>
      </w:r>
    </w:p>
    <w:p w14:paraId="506BE839" w14:textId="77777777" w:rsidR="00C27D7B" w:rsidRDefault="00C27D7B" w:rsidP="00C27D7B">
      <w:pPr>
        <w:pStyle w:val="aa"/>
        <w:ind w:left="1113"/>
      </w:pPr>
      <w:r>
        <w:t xml:space="preserve">        endcase</w:t>
      </w:r>
    </w:p>
    <w:p w14:paraId="56B8A8A6" w14:textId="77777777" w:rsidR="00C27D7B" w:rsidRDefault="00C27D7B" w:rsidP="00C27D7B">
      <w:pPr>
        <w:pStyle w:val="aa"/>
        <w:ind w:left="1113"/>
      </w:pPr>
      <w:r>
        <w:t xml:space="preserve">    end</w:t>
      </w:r>
    </w:p>
    <w:p w14:paraId="052ACF43" w14:textId="77777777" w:rsidR="00C27D7B" w:rsidRDefault="00C27D7B" w:rsidP="00C27D7B">
      <w:pPr>
        <w:pStyle w:val="aa"/>
        <w:ind w:left="1113"/>
      </w:pPr>
    </w:p>
    <w:p w14:paraId="7BBF02AA" w14:textId="565DE07B" w:rsidR="00C27D7B" w:rsidRDefault="00C27D7B" w:rsidP="00C27D7B">
      <w:pPr>
        <w:pStyle w:val="aa"/>
        <w:ind w:left="1113"/>
      </w:pPr>
      <w:r>
        <w:t>endmodule</w:t>
      </w:r>
    </w:p>
    <w:p w14:paraId="0F07A5A0" w14:textId="62FFF559" w:rsidR="00766314" w:rsidRDefault="00A23FD5" w:rsidP="00766314">
      <w:pPr>
        <w:pStyle w:val="aa"/>
        <w:numPr>
          <w:ilvl w:val="3"/>
          <w:numId w:val="5"/>
        </w:numPr>
      </w:pPr>
      <w:r>
        <w:rPr>
          <w:rFonts w:hint="eastAsia"/>
        </w:rPr>
        <w:t>顶层模块</w:t>
      </w:r>
    </w:p>
    <w:p w14:paraId="6747533D" w14:textId="77777777" w:rsidR="00A23FD5" w:rsidRDefault="00A23FD5" w:rsidP="00A23FD5">
      <w:pPr>
        <w:pStyle w:val="aa"/>
        <w:ind w:left="1113"/>
      </w:pPr>
      <w:r>
        <w:t>module top (</w:t>
      </w:r>
    </w:p>
    <w:p w14:paraId="36513988" w14:textId="77777777" w:rsidR="00A23FD5" w:rsidRDefault="00A23FD5" w:rsidP="00A23FD5">
      <w:pPr>
        <w:pStyle w:val="aa"/>
        <w:ind w:left="1113"/>
      </w:pPr>
      <w:r>
        <w:t xml:space="preserve">    input clk_125MHz,</w:t>
      </w:r>
    </w:p>
    <w:p w14:paraId="6518DF3C" w14:textId="77777777" w:rsidR="00A23FD5" w:rsidRDefault="00A23FD5" w:rsidP="00A23FD5">
      <w:pPr>
        <w:pStyle w:val="aa"/>
        <w:ind w:left="1113"/>
      </w:pPr>
      <w:r>
        <w:t xml:space="preserve">    input rst_n,</w:t>
      </w:r>
    </w:p>
    <w:p w14:paraId="0638EFEB" w14:textId="77777777" w:rsidR="00A23FD5" w:rsidRDefault="00A23FD5" w:rsidP="00A23FD5">
      <w:pPr>
        <w:pStyle w:val="aa"/>
        <w:ind w:left="1113"/>
      </w:pPr>
      <w:r>
        <w:t xml:space="preserve">    input A,</w:t>
      </w:r>
    </w:p>
    <w:p w14:paraId="5158CC28" w14:textId="77777777" w:rsidR="00A23FD5" w:rsidRDefault="00A23FD5" w:rsidP="00A23FD5">
      <w:pPr>
        <w:pStyle w:val="aa"/>
        <w:ind w:left="1113"/>
      </w:pPr>
      <w:r>
        <w:t xml:space="preserve">    output wire [2:0] state</w:t>
      </w:r>
    </w:p>
    <w:p w14:paraId="569D06CD" w14:textId="77777777" w:rsidR="00A23FD5" w:rsidRDefault="00A23FD5" w:rsidP="00A23FD5">
      <w:pPr>
        <w:pStyle w:val="aa"/>
        <w:ind w:left="1113"/>
      </w:pPr>
      <w:r>
        <w:t>);</w:t>
      </w:r>
    </w:p>
    <w:p w14:paraId="611AD25E" w14:textId="77777777" w:rsidR="00A23FD5" w:rsidRDefault="00A23FD5" w:rsidP="00A23FD5">
      <w:pPr>
        <w:pStyle w:val="aa"/>
        <w:ind w:left="1113"/>
      </w:pPr>
    </w:p>
    <w:p w14:paraId="5D054F91" w14:textId="77777777" w:rsidR="00A23FD5" w:rsidRDefault="00A23FD5" w:rsidP="00A23FD5">
      <w:pPr>
        <w:pStyle w:val="aa"/>
        <w:ind w:left="1113"/>
      </w:pPr>
      <w:r>
        <w:t xml:space="preserve">    wire clk_1Hz;</w:t>
      </w:r>
    </w:p>
    <w:p w14:paraId="2FCA4B56" w14:textId="77777777" w:rsidR="00A23FD5" w:rsidRDefault="00A23FD5" w:rsidP="00A23FD5">
      <w:pPr>
        <w:pStyle w:val="aa"/>
        <w:ind w:left="1113"/>
      </w:pPr>
    </w:p>
    <w:p w14:paraId="7EB8FE07" w14:textId="77777777" w:rsidR="00A23FD5" w:rsidRDefault="00A23FD5" w:rsidP="00A23FD5">
      <w:pPr>
        <w:pStyle w:val="aa"/>
        <w:ind w:left="1113"/>
      </w:pPr>
      <w:r>
        <w:t xml:space="preserve">    clk_divider divider (</w:t>
      </w:r>
    </w:p>
    <w:p w14:paraId="19F63FF1" w14:textId="77777777" w:rsidR="00A23FD5" w:rsidRDefault="00A23FD5" w:rsidP="00A23FD5">
      <w:pPr>
        <w:pStyle w:val="aa"/>
        <w:ind w:left="1113"/>
      </w:pPr>
      <w:r>
        <w:t xml:space="preserve">        .clk_125MHz(clk_125MHz),</w:t>
      </w:r>
    </w:p>
    <w:p w14:paraId="16FFBB86" w14:textId="77777777" w:rsidR="00A23FD5" w:rsidRDefault="00A23FD5" w:rsidP="00A23FD5">
      <w:pPr>
        <w:pStyle w:val="aa"/>
        <w:ind w:left="1113"/>
      </w:pPr>
      <w:r>
        <w:t xml:space="preserve">        .rst_n(rst_n),</w:t>
      </w:r>
    </w:p>
    <w:p w14:paraId="6BC9B548" w14:textId="77777777" w:rsidR="00A23FD5" w:rsidRDefault="00A23FD5" w:rsidP="00A23FD5">
      <w:pPr>
        <w:pStyle w:val="aa"/>
        <w:ind w:left="1113"/>
      </w:pPr>
      <w:r>
        <w:t xml:space="preserve">        .clk_1Hz(clk_1Hz)</w:t>
      </w:r>
    </w:p>
    <w:p w14:paraId="343C6E70" w14:textId="77777777" w:rsidR="00A23FD5" w:rsidRDefault="00A23FD5" w:rsidP="00A23FD5">
      <w:pPr>
        <w:pStyle w:val="aa"/>
        <w:ind w:left="1113"/>
      </w:pPr>
      <w:r>
        <w:t xml:space="preserve">    );</w:t>
      </w:r>
    </w:p>
    <w:p w14:paraId="0D658C18" w14:textId="77777777" w:rsidR="00A23FD5" w:rsidRDefault="00A23FD5" w:rsidP="00A23FD5">
      <w:pPr>
        <w:pStyle w:val="aa"/>
        <w:ind w:left="1113"/>
      </w:pPr>
    </w:p>
    <w:p w14:paraId="0BBC1A30" w14:textId="77777777" w:rsidR="00A23FD5" w:rsidRDefault="00A23FD5" w:rsidP="00A23FD5">
      <w:pPr>
        <w:pStyle w:val="aa"/>
        <w:ind w:left="1113"/>
      </w:pPr>
      <w:r>
        <w:t xml:space="preserve">    fsm fsm_inst (</w:t>
      </w:r>
    </w:p>
    <w:p w14:paraId="4A455005" w14:textId="77777777" w:rsidR="00A23FD5" w:rsidRDefault="00A23FD5" w:rsidP="00A23FD5">
      <w:pPr>
        <w:pStyle w:val="aa"/>
        <w:ind w:left="1113"/>
      </w:pPr>
      <w:r>
        <w:t xml:space="preserve">        .clk(clk_1Hz),</w:t>
      </w:r>
    </w:p>
    <w:p w14:paraId="601BAC93" w14:textId="77777777" w:rsidR="00A23FD5" w:rsidRDefault="00A23FD5" w:rsidP="00A23FD5">
      <w:pPr>
        <w:pStyle w:val="aa"/>
        <w:ind w:left="1113"/>
      </w:pPr>
      <w:r>
        <w:t xml:space="preserve">        .rst_n(rst_n),</w:t>
      </w:r>
    </w:p>
    <w:p w14:paraId="20B87EA9" w14:textId="77777777" w:rsidR="00A23FD5" w:rsidRDefault="00A23FD5" w:rsidP="00A23FD5">
      <w:pPr>
        <w:pStyle w:val="aa"/>
        <w:ind w:left="1113"/>
      </w:pPr>
      <w:r>
        <w:t xml:space="preserve">        .A(A),</w:t>
      </w:r>
    </w:p>
    <w:p w14:paraId="60DFEB84" w14:textId="77777777" w:rsidR="00A23FD5" w:rsidRDefault="00A23FD5" w:rsidP="00A23FD5">
      <w:pPr>
        <w:pStyle w:val="aa"/>
        <w:ind w:left="1113"/>
      </w:pPr>
      <w:r>
        <w:t xml:space="preserve">        .state(state)</w:t>
      </w:r>
    </w:p>
    <w:p w14:paraId="095B03CB" w14:textId="77777777" w:rsidR="00A23FD5" w:rsidRDefault="00A23FD5" w:rsidP="00A23FD5">
      <w:pPr>
        <w:pStyle w:val="aa"/>
        <w:ind w:left="1113"/>
      </w:pPr>
      <w:r>
        <w:t xml:space="preserve">    );</w:t>
      </w:r>
    </w:p>
    <w:p w14:paraId="03AD3840" w14:textId="77777777" w:rsidR="00A23FD5" w:rsidRDefault="00A23FD5" w:rsidP="00A23FD5">
      <w:pPr>
        <w:pStyle w:val="aa"/>
        <w:ind w:left="1113"/>
      </w:pPr>
    </w:p>
    <w:p w14:paraId="5666A172" w14:textId="275396E4" w:rsidR="00A23FD5" w:rsidRPr="00494645" w:rsidRDefault="00A23FD5" w:rsidP="00A23FD5">
      <w:pPr>
        <w:pStyle w:val="aa"/>
        <w:ind w:left="1113"/>
      </w:pPr>
      <w:r>
        <w:t>endmodule</w:t>
      </w:r>
    </w:p>
    <w:p w14:paraId="01E75A0B" w14:textId="77777777" w:rsidR="00766314" w:rsidRPr="00494645" w:rsidRDefault="00766314" w:rsidP="00766314">
      <w:pPr>
        <w:pStyle w:val="aa"/>
        <w:ind w:left="1113"/>
      </w:pPr>
    </w:p>
    <w:p w14:paraId="44193E03" w14:textId="51BE349B" w:rsidR="00766314" w:rsidRDefault="00766314" w:rsidP="00766314">
      <w:pPr>
        <w:pStyle w:val="aa"/>
      </w:pPr>
    </w:p>
    <w:p w14:paraId="4A77A136" w14:textId="77777777" w:rsidR="00AD0ED0" w:rsidRDefault="002455B9" w:rsidP="00766314">
      <w:pPr>
        <w:pStyle w:val="2"/>
        <w:numPr>
          <w:ilvl w:val="0"/>
          <w:numId w:val="9"/>
        </w:numPr>
      </w:pPr>
      <w:bookmarkStart w:id="23" w:name="_Toc100238717"/>
      <w:r>
        <w:rPr>
          <w:rFonts w:hint="eastAsia"/>
        </w:rPr>
        <w:t>有限状态机机测试代码和仿真</w:t>
      </w:r>
      <w:bookmarkEnd w:id="23"/>
      <w:r>
        <w:rPr>
          <w:rFonts w:hint="eastAsia"/>
        </w:rPr>
        <w:t>结果</w:t>
      </w:r>
    </w:p>
    <w:p w14:paraId="54654A1B" w14:textId="142A991C" w:rsidR="001D3DF5" w:rsidRDefault="001D3DF5" w:rsidP="001D3DF5">
      <w:pPr>
        <w:pStyle w:val="aa"/>
        <w:numPr>
          <w:ilvl w:val="3"/>
          <w:numId w:val="9"/>
        </w:numPr>
      </w:pPr>
      <w:r>
        <w:rPr>
          <w:rFonts w:hint="eastAsia"/>
        </w:rPr>
        <w:t>仿真代码</w:t>
      </w:r>
    </w:p>
    <w:p w14:paraId="295C2D49" w14:textId="77777777" w:rsidR="001D3DF5" w:rsidRDefault="001D3DF5" w:rsidP="001D3DF5">
      <w:pPr>
        <w:ind w:leftChars="400" w:left="960" w:firstLineChars="0" w:firstLine="0"/>
      </w:pPr>
      <w:r>
        <w:t>`timescale 1ns / 1ps</w:t>
      </w:r>
    </w:p>
    <w:p w14:paraId="50421F29" w14:textId="77777777" w:rsidR="001D3DF5" w:rsidRDefault="001D3DF5" w:rsidP="001D3DF5">
      <w:pPr>
        <w:ind w:leftChars="400" w:left="960" w:firstLineChars="0" w:firstLine="0"/>
      </w:pPr>
    </w:p>
    <w:p w14:paraId="13B25957" w14:textId="77777777" w:rsidR="001D3DF5" w:rsidRDefault="001D3DF5" w:rsidP="001D3DF5">
      <w:pPr>
        <w:ind w:leftChars="400" w:left="960" w:firstLineChars="0" w:firstLine="0"/>
      </w:pPr>
      <w:r>
        <w:t>module fsm_tb;</w:t>
      </w:r>
    </w:p>
    <w:p w14:paraId="3C1A123B" w14:textId="77777777" w:rsidR="001D3DF5" w:rsidRDefault="001D3DF5" w:rsidP="001D3DF5">
      <w:pPr>
        <w:ind w:leftChars="400" w:left="960" w:firstLineChars="0" w:firstLine="0"/>
      </w:pPr>
    </w:p>
    <w:p w14:paraId="4F3A410B" w14:textId="77777777" w:rsidR="001D3DF5" w:rsidRDefault="001D3DF5" w:rsidP="001D3DF5">
      <w:pPr>
        <w:ind w:leftChars="400" w:left="960" w:firstLineChars="0" w:firstLine="0"/>
      </w:pPr>
      <w:r>
        <w:t xml:space="preserve">    reg clk;</w:t>
      </w:r>
    </w:p>
    <w:p w14:paraId="08DE1426" w14:textId="77777777" w:rsidR="001D3DF5" w:rsidRDefault="001D3DF5" w:rsidP="001D3DF5">
      <w:pPr>
        <w:ind w:leftChars="400" w:left="960" w:firstLineChars="0" w:firstLine="0"/>
      </w:pPr>
      <w:r>
        <w:t xml:space="preserve">    reg rst_n;</w:t>
      </w:r>
    </w:p>
    <w:p w14:paraId="4AB79E6A" w14:textId="77777777" w:rsidR="001D3DF5" w:rsidRDefault="001D3DF5" w:rsidP="001D3DF5">
      <w:pPr>
        <w:ind w:leftChars="400" w:left="960" w:firstLineChars="0" w:firstLine="0"/>
      </w:pPr>
      <w:r>
        <w:lastRenderedPageBreak/>
        <w:t xml:space="preserve">    reg A;</w:t>
      </w:r>
    </w:p>
    <w:p w14:paraId="01453396" w14:textId="77777777" w:rsidR="001D3DF5" w:rsidRDefault="001D3DF5" w:rsidP="001D3DF5">
      <w:pPr>
        <w:ind w:leftChars="400" w:left="960" w:firstLineChars="0" w:firstLine="0"/>
      </w:pPr>
      <w:r>
        <w:t xml:space="preserve">    wire [2:0] state;</w:t>
      </w:r>
    </w:p>
    <w:p w14:paraId="56D8A442" w14:textId="77777777" w:rsidR="001D3DF5" w:rsidRDefault="001D3DF5" w:rsidP="001D3DF5">
      <w:pPr>
        <w:ind w:leftChars="400" w:left="960" w:firstLineChars="0" w:firstLine="0"/>
      </w:pPr>
    </w:p>
    <w:p w14:paraId="50225C9B" w14:textId="77777777" w:rsidR="001D3DF5" w:rsidRDefault="001D3DF5" w:rsidP="001D3DF5">
      <w:pPr>
        <w:ind w:leftChars="400" w:left="960" w:firstLineChars="0" w:firstLine="0"/>
      </w:pPr>
      <w:r>
        <w:t xml:space="preserve">    fsm dut (</w:t>
      </w:r>
    </w:p>
    <w:p w14:paraId="51478970" w14:textId="77777777" w:rsidR="001D3DF5" w:rsidRDefault="001D3DF5" w:rsidP="001D3DF5">
      <w:pPr>
        <w:ind w:leftChars="400" w:left="960" w:firstLineChars="0" w:firstLine="0"/>
      </w:pPr>
      <w:r>
        <w:t xml:space="preserve">        .clk(clk),</w:t>
      </w:r>
    </w:p>
    <w:p w14:paraId="40707371" w14:textId="77777777" w:rsidR="001D3DF5" w:rsidRDefault="001D3DF5" w:rsidP="001D3DF5">
      <w:pPr>
        <w:ind w:leftChars="400" w:left="960" w:firstLineChars="0" w:firstLine="0"/>
      </w:pPr>
      <w:r>
        <w:t xml:space="preserve">        .rst_n(rst_n),</w:t>
      </w:r>
    </w:p>
    <w:p w14:paraId="35098327" w14:textId="77777777" w:rsidR="001D3DF5" w:rsidRDefault="001D3DF5" w:rsidP="001D3DF5">
      <w:pPr>
        <w:ind w:leftChars="400" w:left="960" w:firstLineChars="0" w:firstLine="0"/>
      </w:pPr>
      <w:r>
        <w:t xml:space="preserve">        .A(A),</w:t>
      </w:r>
    </w:p>
    <w:p w14:paraId="48F9457C" w14:textId="77777777" w:rsidR="001D3DF5" w:rsidRDefault="001D3DF5" w:rsidP="001D3DF5">
      <w:pPr>
        <w:ind w:leftChars="400" w:left="960" w:firstLineChars="0" w:firstLine="0"/>
      </w:pPr>
      <w:r>
        <w:t xml:space="preserve">        .state(state)</w:t>
      </w:r>
    </w:p>
    <w:p w14:paraId="1DEB897B" w14:textId="77777777" w:rsidR="001D3DF5" w:rsidRDefault="001D3DF5" w:rsidP="001D3DF5">
      <w:pPr>
        <w:ind w:leftChars="400" w:left="960" w:firstLineChars="0" w:firstLine="0"/>
      </w:pPr>
      <w:r>
        <w:t xml:space="preserve">    );</w:t>
      </w:r>
    </w:p>
    <w:p w14:paraId="7005E895" w14:textId="77777777" w:rsidR="001D3DF5" w:rsidRDefault="001D3DF5" w:rsidP="001D3DF5">
      <w:pPr>
        <w:ind w:leftChars="400" w:left="960" w:firstLineChars="0" w:firstLine="0"/>
      </w:pPr>
    </w:p>
    <w:p w14:paraId="2DB87F1C" w14:textId="77777777" w:rsidR="001D3DF5" w:rsidRDefault="001D3DF5" w:rsidP="001D3DF5">
      <w:pPr>
        <w:ind w:leftChars="400" w:left="960" w:firstLineChars="0" w:firstLine="0"/>
      </w:pPr>
      <w:r>
        <w:t xml:space="preserve">    // 时钟信号生成</w:t>
      </w:r>
    </w:p>
    <w:p w14:paraId="19F12D11" w14:textId="77777777" w:rsidR="001D3DF5" w:rsidRDefault="001D3DF5" w:rsidP="001D3DF5">
      <w:pPr>
        <w:ind w:leftChars="400" w:left="960" w:firstLineChars="0" w:firstLine="0"/>
      </w:pPr>
      <w:r>
        <w:t xml:space="preserve">    always #5 clk = ~clk;</w:t>
      </w:r>
    </w:p>
    <w:p w14:paraId="545A9B20" w14:textId="77777777" w:rsidR="001D3DF5" w:rsidRDefault="001D3DF5" w:rsidP="001D3DF5">
      <w:pPr>
        <w:ind w:leftChars="400" w:left="960" w:firstLineChars="0" w:firstLine="0"/>
      </w:pPr>
    </w:p>
    <w:p w14:paraId="32FDEC13" w14:textId="77777777" w:rsidR="001D3DF5" w:rsidRDefault="001D3DF5" w:rsidP="001D3DF5">
      <w:pPr>
        <w:ind w:leftChars="400" w:left="960" w:firstLineChars="0" w:firstLine="0"/>
      </w:pPr>
      <w:r>
        <w:t xml:space="preserve">    // 初始化</w:t>
      </w:r>
    </w:p>
    <w:p w14:paraId="52565963" w14:textId="77777777" w:rsidR="001D3DF5" w:rsidRDefault="001D3DF5" w:rsidP="001D3DF5">
      <w:pPr>
        <w:ind w:leftChars="400" w:left="960" w:firstLineChars="0" w:firstLine="0"/>
      </w:pPr>
      <w:r>
        <w:t xml:space="preserve"> initial begin</w:t>
      </w:r>
    </w:p>
    <w:p w14:paraId="55B0058D" w14:textId="77777777" w:rsidR="001D3DF5" w:rsidRDefault="001D3DF5" w:rsidP="001D3DF5">
      <w:pPr>
        <w:ind w:leftChars="400" w:left="960" w:firstLineChars="0" w:firstLine="0"/>
      </w:pPr>
      <w:r>
        <w:t xml:space="preserve">    clk = 0;</w:t>
      </w:r>
    </w:p>
    <w:p w14:paraId="5CD1E337" w14:textId="77777777" w:rsidR="001D3DF5" w:rsidRDefault="001D3DF5" w:rsidP="001D3DF5">
      <w:pPr>
        <w:ind w:leftChars="400" w:left="960" w:firstLineChars="0" w:firstLine="0"/>
      </w:pPr>
      <w:r>
        <w:t xml:space="preserve">    rst_n = 0;</w:t>
      </w:r>
    </w:p>
    <w:p w14:paraId="7B068B85" w14:textId="77777777" w:rsidR="001D3DF5" w:rsidRDefault="001D3DF5" w:rsidP="001D3DF5">
      <w:pPr>
        <w:ind w:leftChars="400" w:left="960" w:firstLineChars="0" w:firstLine="0"/>
      </w:pPr>
      <w:r>
        <w:t xml:space="preserve">    A = 0;</w:t>
      </w:r>
    </w:p>
    <w:p w14:paraId="452365A7" w14:textId="77777777" w:rsidR="001D3DF5" w:rsidRDefault="001D3DF5" w:rsidP="001D3DF5">
      <w:pPr>
        <w:ind w:leftChars="400" w:left="960" w:firstLineChars="0" w:firstLine="0"/>
      </w:pPr>
      <w:r>
        <w:t xml:space="preserve">    #10;</w:t>
      </w:r>
    </w:p>
    <w:p w14:paraId="79FF86B7" w14:textId="77777777" w:rsidR="001D3DF5" w:rsidRDefault="001D3DF5" w:rsidP="001D3DF5">
      <w:pPr>
        <w:ind w:leftChars="400" w:left="960" w:firstLineChars="0" w:firstLine="0"/>
      </w:pPr>
      <w:r>
        <w:t xml:space="preserve">    rst_n = 1;</w:t>
      </w:r>
    </w:p>
    <w:p w14:paraId="5AE00C85" w14:textId="77777777" w:rsidR="001D3DF5" w:rsidRDefault="001D3DF5" w:rsidP="001D3DF5">
      <w:pPr>
        <w:ind w:leftChars="400" w:left="960" w:firstLineChars="0" w:firstLine="0"/>
      </w:pPr>
      <w:r>
        <w:t xml:space="preserve">    #10;</w:t>
      </w:r>
    </w:p>
    <w:p w14:paraId="604D35D6" w14:textId="77777777" w:rsidR="001D3DF5" w:rsidRDefault="001D3DF5" w:rsidP="001D3DF5">
      <w:pPr>
        <w:ind w:leftChars="400" w:left="960" w:firstLineChars="0" w:firstLine="0"/>
      </w:pPr>
    </w:p>
    <w:p w14:paraId="0D1745B0" w14:textId="77777777" w:rsidR="001D3DF5" w:rsidRDefault="001D3DF5" w:rsidP="001D3DF5">
      <w:pPr>
        <w:ind w:leftChars="400" w:left="960" w:firstLineChars="0" w:firstLine="0"/>
      </w:pPr>
      <w:r>
        <w:t xml:space="preserve">    // 循环激励状态机</w:t>
      </w:r>
    </w:p>
    <w:p w14:paraId="50D9167A" w14:textId="77777777" w:rsidR="001D3DF5" w:rsidRDefault="001D3DF5" w:rsidP="001D3DF5">
      <w:pPr>
        <w:ind w:leftChars="400" w:left="960" w:firstLineChars="0" w:firstLine="0"/>
      </w:pPr>
      <w:r>
        <w:t xml:space="preserve">    repeat (5) begin</w:t>
      </w:r>
    </w:p>
    <w:p w14:paraId="3340203C" w14:textId="77777777" w:rsidR="001D3DF5" w:rsidRDefault="001D3DF5" w:rsidP="001D3DF5">
      <w:pPr>
        <w:ind w:leftChars="400" w:left="960" w:firstLineChars="0" w:firstLine="0"/>
      </w:pPr>
      <w:r>
        <w:t xml:space="preserve">        A = 1;</w:t>
      </w:r>
    </w:p>
    <w:p w14:paraId="3E217670" w14:textId="77777777" w:rsidR="001D3DF5" w:rsidRDefault="001D3DF5" w:rsidP="001D3DF5">
      <w:pPr>
        <w:ind w:leftChars="400" w:left="960" w:firstLineChars="0" w:firstLine="0"/>
      </w:pPr>
      <w:r>
        <w:t xml:space="preserve">        #10;</w:t>
      </w:r>
    </w:p>
    <w:p w14:paraId="24C97BF5" w14:textId="77777777" w:rsidR="001D3DF5" w:rsidRDefault="001D3DF5" w:rsidP="001D3DF5">
      <w:pPr>
        <w:ind w:leftChars="400" w:left="960" w:firstLineChars="0" w:firstLine="0"/>
      </w:pPr>
      <w:r>
        <w:t xml:space="preserve">        A = 0;</w:t>
      </w:r>
    </w:p>
    <w:p w14:paraId="60A5349A" w14:textId="77777777" w:rsidR="001D3DF5" w:rsidRDefault="001D3DF5" w:rsidP="001D3DF5">
      <w:pPr>
        <w:ind w:leftChars="400" w:left="960" w:firstLineChars="0" w:firstLine="0"/>
      </w:pPr>
      <w:r>
        <w:t xml:space="preserve">        #10;</w:t>
      </w:r>
    </w:p>
    <w:p w14:paraId="3CDFE68A" w14:textId="77777777" w:rsidR="001D3DF5" w:rsidRDefault="001D3DF5" w:rsidP="001D3DF5">
      <w:pPr>
        <w:ind w:leftChars="400" w:left="960" w:firstLineChars="0" w:firstLine="0"/>
      </w:pPr>
      <w:r>
        <w:t xml:space="preserve">    end</w:t>
      </w:r>
    </w:p>
    <w:p w14:paraId="749C19DD" w14:textId="77777777" w:rsidR="001D3DF5" w:rsidRDefault="001D3DF5" w:rsidP="001D3DF5">
      <w:pPr>
        <w:ind w:leftChars="400" w:left="960" w:firstLineChars="0" w:firstLine="0"/>
      </w:pPr>
    </w:p>
    <w:p w14:paraId="23993C68" w14:textId="77777777" w:rsidR="001D3DF5" w:rsidRDefault="001D3DF5" w:rsidP="001D3DF5">
      <w:pPr>
        <w:ind w:leftChars="400" w:left="960" w:firstLineChars="0" w:firstLine="0"/>
      </w:pPr>
      <w:r>
        <w:t xml:space="preserve">    $finish;</w:t>
      </w:r>
    </w:p>
    <w:p w14:paraId="48AF24D8" w14:textId="77777777" w:rsidR="001D3DF5" w:rsidRDefault="001D3DF5" w:rsidP="001D3DF5">
      <w:pPr>
        <w:ind w:leftChars="400" w:left="960" w:firstLineChars="0" w:firstLine="0"/>
      </w:pPr>
      <w:r>
        <w:t>end</w:t>
      </w:r>
    </w:p>
    <w:p w14:paraId="02253BC1" w14:textId="77777777" w:rsidR="001D3DF5" w:rsidRDefault="001D3DF5" w:rsidP="001D3DF5">
      <w:pPr>
        <w:ind w:leftChars="400" w:left="960" w:firstLineChars="0" w:firstLine="0"/>
      </w:pPr>
    </w:p>
    <w:p w14:paraId="697200F3" w14:textId="77777777" w:rsidR="001D3DF5" w:rsidRDefault="001D3DF5" w:rsidP="001D3DF5">
      <w:pPr>
        <w:ind w:leftChars="400" w:left="960" w:firstLineChars="0" w:firstLine="0"/>
      </w:pPr>
    </w:p>
    <w:p w14:paraId="559B6011" w14:textId="77777777" w:rsidR="001D3DF5" w:rsidRDefault="001D3DF5" w:rsidP="001D3DF5">
      <w:pPr>
        <w:ind w:leftChars="400" w:left="960" w:firstLineChars="0" w:firstLine="0"/>
      </w:pPr>
      <w:r>
        <w:t xml:space="preserve">    // 打印状态</w:t>
      </w:r>
    </w:p>
    <w:p w14:paraId="44C14B56" w14:textId="77777777" w:rsidR="001D3DF5" w:rsidRDefault="001D3DF5" w:rsidP="001D3DF5">
      <w:pPr>
        <w:ind w:leftChars="400" w:left="960" w:firstLineChars="0" w:firstLine="0"/>
      </w:pPr>
      <w:r>
        <w:t xml:space="preserve">    always @(state) begin</w:t>
      </w:r>
    </w:p>
    <w:p w14:paraId="4673EFF1" w14:textId="77777777" w:rsidR="001D3DF5" w:rsidRDefault="001D3DF5" w:rsidP="001D3DF5">
      <w:pPr>
        <w:ind w:leftChars="400" w:left="960" w:firstLineChars="0" w:firstLine="0"/>
      </w:pPr>
      <w:r>
        <w:t xml:space="preserve">        $display("State: %b", state);</w:t>
      </w:r>
    </w:p>
    <w:p w14:paraId="68C8D840" w14:textId="77777777" w:rsidR="001D3DF5" w:rsidRDefault="001D3DF5" w:rsidP="001D3DF5">
      <w:pPr>
        <w:ind w:leftChars="400" w:left="960" w:firstLineChars="0" w:firstLine="0"/>
      </w:pPr>
      <w:r>
        <w:t xml:space="preserve">    end</w:t>
      </w:r>
    </w:p>
    <w:p w14:paraId="7C1CF812" w14:textId="77777777" w:rsidR="001D3DF5" w:rsidRDefault="001D3DF5" w:rsidP="001D3DF5">
      <w:pPr>
        <w:ind w:leftChars="400" w:left="960" w:firstLineChars="0" w:firstLine="0"/>
      </w:pPr>
    </w:p>
    <w:p w14:paraId="7E65CF29" w14:textId="77777777" w:rsidR="001D3DF5" w:rsidRDefault="001D3DF5" w:rsidP="001D3DF5">
      <w:pPr>
        <w:ind w:leftChars="400" w:left="960" w:firstLineChars="0" w:firstLine="0"/>
      </w:pPr>
      <w:r>
        <w:t>endmodule</w:t>
      </w:r>
    </w:p>
    <w:p w14:paraId="7B8145B5" w14:textId="77777777" w:rsidR="001D3DF5" w:rsidRDefault="001D3DF5" w:rsidP="001D3DF5">
      <w:pPr>
        <w:pStyle w:val="aa"/>
        <w:ind w:left="1113"/>
      </w:pPr>
    </w:p>
    <w:p w14:paraId="61B0E3D8" w14:textId="3B6391CB" w:rsidR="001D3DF5" w:rsidRPr="001D3DF5" w:rsidRDefault="001D3DF5" w:rsidP="001D3DF5">
      <w:pPr>
        <w:pStyle w:val="aa"/>
        <w:numPr>
          <w:ilvl w:val="3"/>
          <w:numId w:val="9"/>
        </w:numPr>
      </w:pPr>
      <w:r>
        <w:rPr>
          <w:rFonts w:hint="eastAsia"/>
        </w:rPr>
        <w:t>仿真结果</w:t>
      </w:r>
    </w:p>
    <w:p w14:paraId="101311F7" w14:textId="040D3266" w:rsidR="00AD0ED0" w:rsidRDefault="00DD072E">
      <w:pPr>
        <w:ind w:firstLine="480"/>
      </w:pPr>
      <w:r w:rsidRPr="00DD072E">
        <w:rPr>
          <w:noProof/>
        </w:rPr>
        <w:lastRenderedPageBreak/>
        <w:drawing>
          <wp:inline distT="0" distB="0" distL="0" distR="0" wp14:anchorId="0953215D" wp14:editId="483C9745">
            <wp:extent cx="6044565" cy="1421994"/>
            <wp:effectExtent l="0" t="0" r="0" b="6985"/>
            <wp:docPr id="1623436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36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326" cy="14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FD88" w14:textId="77777777" w:rsidR="00AD0ED0" w:rsidRDefault="002455B9">
      <w:pPr>
        <w:pStyle w:val="2"/>
        <w:numPr>
          <w:ilvl w:val="0"/>
          <w:numId w:val="6"/>
        </w:numPr>
      </w:pPr>
      <w:bookmarkStart w:id="24" w:name="_Toc100238718"/>
      <w:r>
        <w:rPr>
          <w:rFonts w:hint="eastAsia"/>
        </w:rPr>
        <w:t>数字钟代码</w:t>
      </w:r>
      <w:bookmarkEnd w:id="24"/>
    </w:p>
    <w:p w14:paraId="429F2B37" w14:textId="77777777" w:rsidR="00AD0ED0" w:rsidRDefault="002455B9">
      <w:pPr>
        <w:pStyle w:val="3"/>
        <w:rPr>
          <w:rFonts w:eastAsia="等线"/>
        </w:rPr>
      </w:pPr>
      <w:bookmarkStart w:id="25" w:name="_Toc100238719"/>
      <w:r>
        <w:t>1.</w:t>
      </w:r>
      <w:r>
        <w:rPr>
          <w:rFonts w:hint="eastAsia"/>
        </w:rPr>
        <w:t>顶层文件</w:t>
      </w:r>
      <w:bookmarkEnd w:id="25"/>
    </w:p>
    <w:p w14:paraId="217E980F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>`timescale 1ns / 1ps</w:t>
      </w:r>
    </w:p>
    <w:p w14:paraId="109C2FCC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52E26F5D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>module Clock(</w:t>
      </w:r>
    </w:p>
    <w:p w14:paraId="53D71CD9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clock_en,</w:t>
      </w:r>
    </w:p>
    <w:p w14:paraId="7E7A9768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CR,</w:t>
      </w:r>
    </w:p>
    <w:p w14:paraId="400F642C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CP,</w:t>
      </w:r>
    </w:p>
    <w:p w14:paraId="2982BB56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adjust_hour_en,</w:t>
      </w:r>
    </w:p>
    <w:p w14:paraId="1759936F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adjust_minute_en,</w:t>
      </w:r>
    </w:p>
    <w:p w14:paraId="6279BDD9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second_continue,</w:t>
      </w:r>
    </w:p>
    <w:p w14:paraId="73751455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show_mode,</w:t>
      </w:r>
    </w:p>
    <w:p w14:paraId="6D99ED4C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punctually_report_en,</w:t>
      </w:r>
    </w:p>
    <w:p w14:paraId="45317685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alarm_switch,</w:t>
      </w:r>
    </w:p>
    <w:p w14:paraId="159C942D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set_alarm_en,</w:t>
      </w:r>
    </w:p>
    <w:p w14:paraId="32ED3D3E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set_alarm_time_hour,</w:t>
      </w:r>
    </w:p>
    <w:p w14:paraId="52534485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input wire set_alarm_time_minute,</w:t>
      </w:r>
    </w:p>
    <w:p w14:paraId="5F7889B7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output reg [7:0] tubePosSignal,</w:t>
      </w:r>
    </w:p>
    <w:p w14:paraId="2E4824CC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output reg [6:0] tubeShowSignal,</w:t>
      </w:r>
    </w:p>
    <w:p w14:paraId="20B86E7E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output reg punctuallyReportSignal,</w:t>
      </w:r>
    </w:p>
    <w:p w14:paraId="5E739D15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output reg alarmReportSignal</w:t>
      </w:r>
    </w:p>
    <w:p w14:paraId="145E0925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);</w:t>
      </w:r>
    </w:p>
    <w:p w14:paraId="76919419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49EB841C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wire CLK_1k, CLK_1Hz, CLK_2Hz;</w:t>
      </w:r>
    </w:p>
    <w:p w14:paraId="6B37F7EB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wire secondInputSignal, minuteInputSignal, hourInputSignal;</w:t>
      </w:r>
    </w:p>
    <w:p w14:paraId="5D2ED2BA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wire isPunctuallyReporting;</w:t>
      </w:r>
    </w:p>
    <w:p w14:paraId="68571A2F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wire [7:0] second, minute, hour;</w:t>
      </w:r>
    </w:p>
    <w:p w14:paraId="70947D80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wire [6:0] secondOnesShowCode, secondTensShowCode, minuteOnesShowCode, minuteTensShowCode, hourOnesShowCode, hourTensShowCode;</w:t>
      </w:r>
    </w:p>
    <w:p w14:paraId="0B9F7E15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wire [6:0] alarmHourOnesShowCode, alarmHourTensShowCode, alarmMinuteOnesShowCode, alarmMinuteTensShowCode;</w:t>
      </w:r>
    </w:p>
    <w:p w14:paraId="00B4925F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wire secondToMinuteCarryBit, minuteToHourCarryBit;</w:t>
      </w:r>
    </w:p>
    <w:p w14:paraId="2A5FF678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wire [4:0] hour_real_num;</w:t>
      </w:r>
    </w:p>
    <w:p w14:paraId="3E7F16A9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lastRenderedPageBreak/>
        <w:t xml:space="preserve">    reg [7:0] alarm_hour, alarm_minute;</w:t>
      </w:r>
    </w:p>
    <w:p w14:paraId="2C953829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7398481F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FrequencyDivider_1k divider_1k(CP, CLK_1k);</w:t>
      </w:r>
    </w:p>
    <w:p w14:paraId="3413B530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FrequencyDivider_1hz divider_1Hz(CLK_1k, CR, clock_en, CLK_1Hz);</w:t>
      </w:r>
    </w:p>
    <w:p w14:paraId="731AC9E0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FrequencyDivider_2hz divider_2Hz(CLK_1k, CR, clock_en, CLK_2Hz);</w:t>
      </w:r>
    </w:p>
    <w:p w14:paraId="65BF959A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01DB1F46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TwoToOneSelector minuteInput(secondToMinuteCarryBit, CLK_1Hz, ~adjust_minute_en, minuteInputSignal);</w:t>
      </w:r>
    </w:p>
    <w:p w14:paraId="4E4B6A3D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TwoToOneSelector hourInput(minuteToHourCarryBit, CLK_1Hz, ~adjust_hour_en, hourInputSignal);</w:t>
      </w:r>
    </w:p>
    <w:p w14:paraId="3E378DA4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TwoToOneSelector secondInput(CLK_1Hz, 1'b0, ~adjust_hour_en &amp;&amp; ~adjust_minute_en, secondInputSignal);</w:t>
      </w:r>
    </w:p>
    <w:p w14:paraId="74419122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1269CD46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Counter_60 secondCounter(secondInputSignal, second_continue, CR, second, secondToMinuteCarryBit);</w:t>
      </w:r>
    </w:p>
    <w:p w14:paraId="7FF4BD15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Counter_60 minuteCounter(minuteInputSignal, clock_en, CR, minute, minuteToHourCarryBit);</w:t>
      </w:r>
    </w:p>
    <w:p w14:paraId="6B06D9D8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Counter_24 hourCounter(hourInputSignal, CR, clock_en, hour[3:0], hour[7:4]);</w:t>
      </w:r>
    </w:p>
    <w:p w14:paraId="00E02032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313FC0DB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assign hour_real_num = hour[3:0] + 10 * hour[7:4];</w:t>
      </w:r>
    </w:p>
    <w:p w14:paraId="75D66F38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always @(*) begin</w:t>
      </w:r>
    </w:p>
    <w:p w14:paraId="3E759EA2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    alarm_hour = alarm_hour_set;</w:t>
      </w:r>
    </w:p>
    <w:p w14:paraId="415382A5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    alarm_minute = alarm_minute_set;</w:t>
      </w:r>
    </w:p>
    <w:p w14:paraId="3BC7CCF5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end</w:t>
      </w:r>
    </w:p>
    <w:p w14:paraId="7B0EA4BF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7BD33A1B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PunctuallyReporter PunctuallyReporter (minute, hour_real_num, punctually_report_en, CLK_1Hz, isPunctuallyReporting, punctuallyReportSignal);</w:t>
      </w:r>
    </w:p>
    <w:p w14:paraId="71690E6C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665B45BC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TubeDecoder secondOnesDecoder(second[3:0], secondOnesShowCode);</w:t>
      </w:r>
    </w:p>
    <w:p w14:paraId="568F2AEA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TubeDecoder secondTensDecoder(second[7:4], secondTensShowCode);</w:t>
      </w:r>
    </w:p>
    <w:p w14:paraId="4D6E493F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TubeDecoder minuteOnesDecoder(minute[3:0], minuteOnesShowCode);</w:t>
      </w:r>
    </w:p>
    <w:p w14:paraId="1AFCC17E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TubeDecoder minuteTensDecoder(minute[7:4], minuteTensShowCode);</w:t>
      </w:r>
    </w:p>
    <w:p w14:paraId="6D97BCD0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TubeDecoder HourOnesDecoder(hour[3:0], hourOnesShowCode);</w:t>
      </w:r>
    </w:p>
    <w:p w14:paraId="713360AF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TubeDecoder hourTensDecoder(hour[7:4], hourTensShowCode);</w:t>
      </w:r>
    </w:p>
    <w:p w14:paraId="5B1113C8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TubeDecoder alarmMinuteOnesDecoder(alarm_minute[3:0], alarmMinuteOnesShowCode);</w:t>
      </w:r>
    </w:p>
    <w:p w14:paraId="3930C363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lastRenderedPageBreak/>
        <w:t xml:space="preserve">    TubeDecoder alarmMinuteTensDecoder(alarm_minute[7:4], alarmMinuteTensShowCode);</w:t>
      </w:r>
    </w:p>
    <w:p w14:paraId="1EC47DBD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TubeDecoder alarmHourOnesDecoder(alarm_hour[3:0], alarmHourOnesShowCode);</w:t>
      </w:r>
    </w:p>
    <w:p w14:paraId="73188E27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TubeDecoder alarmHourTensDecoder(alarm_hour[7:4], alarmHourTensShowCode);</w:t>
      </w:r>
    </w:p>
    <w:p w14:paraId="10126DD9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2E0CE517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TubeShower shower(CLK_1k, CLK_2Hz, show_mode, ~set_alarm_en, isPunctuallyReporting, hour_real_num, hour,</w:t>
      </w:r>
    </w:p>
    <w:p w14:paraId="3FBD733B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                   secondOnesShowCode, secondTensShowCode, minuteOnesShowCode, minuteTensShowCode,</w:t>
      </w:r>
    </w:p>
    <w:p w14:paraId="61FA6A09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                   hourOnesShowCode, hourTensShowCode, alarmHourTensShowCode, alarmHourOnesShowCode,</w:t>
      </w:r>
    </w:p>
    <w:p w14:paraId="5EC2BFAC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                   alarmMinuteTensShowCode, alarmMinuteOnesShowCode, tubePosSignal, tubeShowSignal);</w:t>
      </w:r>
    </w:p>
    <w:p w14:paraId="7040129B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6516BE71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AlarmReporter alarmReporter(alarm_switch, alarm_hour, alarm_minute, hour, minute, CLK_1Hz, alarmReportSignal);</w:t>
      </w:r>
    </w:p>
    <w:p w14:paraId="3494D1E3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 xml:space="preserve">    AlarmSetter alarmSetter(set_alarm_time_hour &amp;&amp; ~set_alarm_en, set_alarm_time_minute &amp;&amp; ~set_alarm_en, CLK_1Hz, alarm_hour_set, alarm_minute_set);</w:t>
      </w:r>
    </w:p>
    <w:p w14:paraId="4C44CD54" w14:textId="77777777" w:rsidR="00650F0A" w:rsidRPr="00650F0A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</w:p>
    <w:p w14:paraId="1F56F088" w14:textId="0685DD85" w:rsidR="00AD0ED0" w:rsidRDefault="00650F0A" w:rsidP="00650F0A">
      <w:pPr>
        <w:widowControl/>
        <w:ind w:firstLine="480"/>
        <w:jc w:val="left"/>
        <w:rPr>
          <w:rFonts w:hAnsi="楷体" w:cs="楷体"/>
          <w:szCs w:val="24"/>
        </w:rPr>
      </w:pPr>
      <w:r w:rsidRPr="00650F0A">
        <w:rPr>
          <w:rFonts w:hAnsi="楷体" w:cs="楷体"/>
          <w:szCs w:val="24"/>
        </w:rPr>
        <w:t>endmodule</w:t>
      </w:r>
    </w:p>
    <w:p w14:paraId="655650CB" w14:textId="77777777" w:rsidR="00AD0ED0" w:rsidRDefault="002455B9">
      <w:pPr>
        <w:pStyle w:val="3"/>
      </w:pPr>
      <w:bookmarkStart w:id="26" w:name="_Toc100238720"/>
      <w:r>
        <w:t>2.</w:t>
      </w:r>
      <w:r>
        <w:rPr>
          <w:rFonts w:hint="eastAsia"/>
        </w:rPr>
        <w:t>分频为</w:t>
      </w:r>
      <w:r>
        <w:t>1khz</w:t>
      </w:r>
      <w:bookmarkEnd w:id="26"/>
    </w:p>
    <w:p w14:paraId="7BF6EAE6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bookmarkStart w:id="27" w:name="_Toc100238721"/>
      <w:r w:rsidRPr="00310BE5">
        <w:rPr>
          <w:rFonts w:ascii="楷体" w:hAnsi="楷体" w:cs="楷体"/>
          <w:b w:val="0"/>
          <w:bCs w:val="0"/>
          <w:sz w:val="24"/>
          <w:szCs w:val="24"/>
        </w:rPr>
        <w:t>`timescale 1ns / 1ps</w:t>
      </w:r>
    </w:p>
    <w:p w14:paraId="4A9E64DA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</w:p>
    <w:p w14:paraId="398FDD3B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>module FrequencyDivider_1k(</w:t>
      </w:r>
    </w:p>
    <w:p w14:paraId="5F26F8B3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input CP,</w:t>
      </w:r>
    </w:p>
    <w:p w14:paraId="751FC3D1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output reg CLK_1k = 0</w:t>
      </w:r>
    </w:p>
    <w:p w14:paraId="5EA80C21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);</w:t>
      </w:r>
    </w:p>
    <w:p w14:paraId="6FE63AB5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reg [15:0] state;</w:t>
      </w:r>
    </w:p>
    <w:p w14:paraId="6E672118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always @(posedge CP)</w:t>
      </w:r>
    </w:p>
    <w:p w14:paraId="056D92EE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begin</w:t>
      </w:r>
    </w:p>
    <w:p w14:paraId="57AA55A7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>//        for real use</w:t>
      </w:r>
    </w:p>
    <w:p w14:paraId="3CA4D36A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if (state &lt; 49999) state &lt;= state + 1'b1;</w:t>
      </w:r>
    </w:p>
    <w:p w14:paraId="1A4F6AFE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>//          for sim</w:t>
      </w:r>
    </w:p>
    <w:p w14:paraId="73C851CF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//  if (state &lt; 4) state &lt;= state +1'b1;</w:t>
      </w:r>
    </w:p>
    <w:p w14:paraId="66F77399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else </w:t>
      </w:r>
    </w:p>
    <w:p w14:paraId="3E1AA919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begin</w:t>
      </w:r>
    </w:p>
    <w:p w14:paraId="1FD5E8DE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    state &lt;= 0;</w:t>
      </w:r>
    </w:p>
    <w:p w14:paraId="6C535CBF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    CLK_1k &lt;= ~CLK_1k;</w:t>
      </w:r>
    </w:p>
    <w:p w14:paraId="5519EBE5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end</w:t>
      </w:r>
    </w:p>
    <w:p w14:paraId="5E7B883B" w14:textId="77777777" w:rsidR="00310BE5" w:rsidRP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end</w:t>
      </w:r>
    </w:p>
    <w:p w14:paraId="523FFF52" w14:textId="77777777" w:rsidR="00310BE5" w:rsidRDefault="00310BE5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lastRenderedPageBreak/>
        <w:t>endmodule</w:t>
      </w:r>
    </w:p>
    <w:p w14:paraId="05BC0D04" w14:textId="1EF258A9" w:rsidR="00AD0ED0" w:rsidRDefault="002455B9" w:rsidP="00310BE5">
      <w:pPr>
        <w:pStyle w:val="3"/>
      </w:pPr>
      <w:r>
        <w:t>3.</w:t>
      </w:r>
      <w:r>
        <w:rPr>
          <w:rFonts w:hint="eastAsia"/>
        </w:rPr>
        <w:t>分频为</w:t>
      </w:r>
      <w:r>
        <w:t>1hz</w:t>
      </w:r>
      <w:bookmarkEnd w:id="27"/>
    </w:p>
    <w:p w14:paraId="750B7F62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bookmarkStart w:id="28" w:name="_Toc100238722"/>
      <w:r w:rsidRPr="00310BE5">
        <w:rPr>
          <w:rFonts w:ascii="楷体" w:hAnsi="楷体" w:cs="楷体"/>
          <w:b w:val="0"/>
          <w:bCs w:val="0"/>
          <w:sz w:val="24"/>
          <w:szCs w:val="24"/>
        </w:rPr>
        <w:t>`timescale 1ns / 1ps</w:t>
      </w:r>
    </w:p>
    <w:p w14:paraId="5522DB45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</w:p>
    <w:p w14:paraId="3542CBE5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</w:p>
    <w:p w14:paraId="5E94E442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</w:p>
    <w:p w14:paraId="1105B08A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>module FrequencyDivider_1hz(</w:t>
      </w:r>
    </w:p>
    <w:p w14:paraId="22525B93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input CLK_1k,</w:t>
      </w:r>
    </w:p>
    <w:p w14:paraId="4C8FEE25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input CR,</w:t>
      </w:r>
    </w:p>
    <w:p w14:paraId="48AFCFD1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input EN,</w:t>
      </w:r>
    </w:p>
    <w:p w14:paraId="1BC45E9E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output reg CLK_1Hz = 0</w:t>
      </w:r>
    </w:p>
    <w:p w14:paraId="576E9722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);</w:t>
      </w:r>
    </w:p>
    <w:p w14:paraId="48A8D4FC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reg [8:0] state;</w:t>
      </w:r>
    </w:p>
    <w:p w14:paraId="0FFF9507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always @(posedge CLK_1k or negedge CR)</w:t>
      </w:r>
    </w:p>
    <w:p w14:paraId="5B04D9F9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begin</w:t>
      </w:r>
    </w:p>
    <w:p w14:paraId="642B1AA5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if (~CR)</w:t>
      </w:r>
    </w:p>
    <w:p w14:paraId="64AA0913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begin</w:t>
      </w:r>
    </w:p>
    <w:p w14:paraId="6A2B15A3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    CLK_1Hz &lt;= 0;</w:t>
      </w:r>
    </w:p>
    <w:p w14:paraId="11E9F219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    state &lt;= 0;</w:t>
      </w:r>
    </w:p>
    <w:p w14:paraId="56F9616D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end</w:t>
      </w:r>
    </w:p>
    <w:p w14:paraId="381B8337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else if (~EN)</w:t>
      </w:r>
    </w:p>
    <w:p w14:paraId="1285AF0C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begin</w:t>
      </w:r>
    </w:p>
    <w:p w14:paraId="2D991F93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    CLK_1Hz &lt;= CLK_1Hz;</w:t>
      </w:r>
    </w:p>
    <w:p w14:paraId="665D176D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    state &lt;= state;</w:t>
      </w:r>
    </w:p>
    <w:p w14:paraId="1C58A650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end</w:t>
      </w:r>
    </w:p>
    <w:p w14:paraId="0FF10C41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>//              for real use, here should be 499,but for test, we can change it into 49 or 4</w:t>
      </w:r>
    </w:p>
    <w:p w14:paraId="2D6FCE24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else if (state &lt; 499) state &lt;= state + 1'b1;</w:t>
      </w:r>
    </w:p>
    <w:p w14:paraId="3543FB38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>//              else if (state &lt; 49) state &lt;= state + 1'b1;</w:t>
      </w:r>
    </w:p>
    <w:p w14:paraId="0C095968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//  else if (state &lt; 4) state &lt;= state +1'b1;</w:t>
      </w:r>
    </w:p>
    <w:p w14:paraId="5DB797E3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else </w:t>
      </w:r>
    </w:p>
    <w:p w14:paraId="674AC6A4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begin</w:t>
      </w:r>
    </w:p>
    <w:p w14:paraId="3AB35FFD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    state &lt;= 0;</w:t>
      </w:r>
    </w:p>
    <w:p w14:paraId="0E7641A8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    CLK_1Hz &lt;= ~CLK_1Hz;</w:t>
      </w:r>
    </w:p>
    <w:p w14:paraId="69C18E37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        end</w:t>
      </w:r>
    </w:p>
    <w:p w14:paraId="4179B90F" w14:textId="77777777" w:rsidR="00645B36" w:rsidRPr="00310BE5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 xml:space="preserve">        end</w:t>
      </w:r>
    </w:p>
    <w:p w14:paraId="75BD4F8F" w14:textId="77777777" w:rsidR="00645B36" w:rsidRDefault="00645B36" w:rsidP="00310BE5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310BE5">
        <w:rPr>
          <w:rFonts w:ascii="楷体" w:hAnsi="楷体" w:cs="楷体"/>
          <w:b w:val="0"/>
          <w:bCs w:val="0"/>
          <w:sz w:val="24"/>
          <w:szCs w:val="24"/>
        </w:rPr>
        <w:t>endmodule</w:t>
      </w:r>
    </w:p>
    <w:p w14:paraId="7AA21C5A" w14:textId="2CEC7B51" w:rsidR="00645B36" w:rsidRDefault="00645B36" w:rsidP="00310BE5">
      <w:pPr>
        <w:pStyle w:val="3"/>
      </w:pPr>
      <w:r>
        <w:t>4.</w:t>
      </w:r>
      <w:bookmarkEnd w:id="28"/>
      <w:r>
        <w:rPr>
          <w:rFonts w:hint="eastAsia"/>
        </w:rPr>
        <w:t>二选一选择器</w:t>
      </w:r>
    </w:p>
    <w:p w14:paraId="57CDFFE7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>module TwoToOneSelector(</w:t>
      </w:r>
    </w:p>
    <w:p w14:paraId="14DF2241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input inputA,</w:t>
      </w:r>
    </w:p>
    <w:p w14:paraId="4F31C937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input inputB,</w:t>
      </w:r>
    </w:p>
    <w:p w14:paraId="44012643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input selectSignal,</w:t>
      </w:r>
    </w:p>
    <w:p w14:paraId="7B25A5AA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lastRenderedPageBreak/>
        <w:t xml:space="preserve">    output reg outputSignal</w:t>
      </w:r>
    </w:p>
    <w:p w14:paraId="6E5155FA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);</w:t>
      </w:r>
    </w:p>
    <w:p w14:paraId="415C5553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always @(*)</w:t>
      </w:r>
    </w:p>
    <w:p w14:paraId="0E423496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    begin</w:t>
      </w:r>
    </w:p>
    <w:p w14:paraId="1CE81365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        if(selectSignal == 1'b0)</w:t>
      </w:r>
    </w:p>
    <w:p w14:paraId="0E3CC650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            outputSignal &lt;= inputA;</w:t>
      </w:r>
    </w:p>
    <w:p w14:paraId="4C909C84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        else</w:t>
      </w:r>
    </w:p>
    <w:p w14:paraId="62D1494B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            outputSignal &lt;= inputB;</w:t>
      </w:r>
    </w:p>
    <w:p w14:paraId="11F5BE2E" w14:textId="77777777" w:rsidR="00E60BD4" w:rsidRPr="00E60BD4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 xml:space="preserve">        end</w:t>
      </w:r>
    </w:p>
    <w:p w14:paraId="1F536ED9" w14:textId="1B8DAED3" w:rsidR="00AD0ED0" w:rsidRDefault="00E60BD4" w:rsidP="00E60BD4">
      <w:pPr>
        <w:widowControl/>
        <w:ind w:firstLine="480"/>
        <w:jc w:val="left"/>
        <w:rPr>
          <w:rFonts w:hAnsi="楷体" w:cs="楷体"/>
          <w:szCs w:val="24"/>
        </w:rPr>
      </w:pPr>
      <w:r w:rsidRPr="00E60BD4">
        <w:rPr>
          <w:rFonts w:hAnsi="楷体" w:cs="楷体"/>
          <w:szCs w:val="24"/>
        </w:rPr>
        <w:t>endmodule</w:t>
      </w:r>
    </w:p>
    <w:p w14:paraId="5ED050A0" w14:textId="2E15EF84" w:rsidR="00AD0ED0" w:rsidRDefault="002455B9">
      <w:pPr>
        <w:pStyle w:val="3"/>
      </w:pPr>
      <w:bookmarkStart w:id="29" w:name="_Toc100238723"/>
      <w:r>
        <w:t>5.</w:t>
      </w:r>
      <w:bookmarkEnd w:id="29"/>
      <w:r w:rsidR="00E60BD4">
        <w:rPr>
          <w:rFonts w:hint="eastAsia"/>
        </w:rPr>
        <w:t>60</w:t>
      </w:r>
      <w:r w:rsidR="00E60BD4">
        <w:rPr>
          <w:rFonts w:hint="eastAsia"/>
        </w:rPr>
        <w:t>计数器</w:t>
      </w:r>
    </w:p>
    <w:p w14:paraId="2C19C2D4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bookmarkStart w:id="30" w:name="_Toc100238724"/>
      <w:r w:rsidRPr="00E60BD4">
        <w:rPr>
          <w:rFonts w:ascii="楷体" w:hAnsi="楷体" w:cs="楷体"/>
          <w:b w:val="0"/>
          <w:bCs w:val="0"/>
          <w:sz w:val="24"/>
          <w:szCs w:val="24"/>
        </w:rPr>
        <w:t>`timescale 1ns / 1ps</w:t>
      </w:r>
    </w:p>
    <w:p w14:paraId="7353F6E9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</w:p>
    <w:p w14:paraId="773435D0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</w:p>
    <w:p w14:paraId="29015F6E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</w:p>
    <w:p w14:paraId="34B6C3F9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>module Counter_60(</w:t>
      </w:r>
    </w:p>
    <w:p w14:paraId="6288E618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input CP,</w:t>
      </w:r>
    </w:p>
    <w:p w14:paraId="38F0213A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input EN,</w:t>
      </w:r>
    </w:p>
    <w:p w14:paraId="6F37873C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input CR,</w:t>
      </w:r>
    </w:p>
    <w:p w14:paraId="404BE87B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output reg [7:0] Q,</w:t>
      </w:r>
    </w:p>
    <w:p w14:paraId="3B228EE0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output reg carryBit</w:t>
      </w:r>
    </w:p>
    <w:p w14:paraId="37CFF933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);</w:t>
      </w:r>
    </w:p>
    <w:p w14:paraId="4097DA7E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wire onesToTensCarryBit;</w:t>
      </w:r>
    </w:p>
    <w:p w14:paraId="1CA5D9C2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wire tensToUpperCarryBit;</w:t>
      </w:r>
    </w:p>
    <w:p w14:paraId="219FB3FB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wire [3:0] ones,tens;</w:t>
      </w:r>
    </w:p>
    <w:p w14:paraId="06C8691F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Counter_10 OnesPlace(CP,CR,EN,ones,onesToTensCarryBit);</w:t>
      </w:r>
    </w:p>
    <w:p w14:paraId="517581EF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Counter_6 TensPlace(onesToTensCarryBit,CR,EN,tens,tensToUpperCarryBit);</w:t>
      </w:r>
    </w:p>
    <w:p w14:paraId="24068617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always @(*) Q = {tens[3:0],ones[3:0]};</w:t>
      </w:r>
    </w:p>
    <w:p w14:paraId="2952F926" w14:textId="77777777" w:rsidR="00E60BD4" w:rsidRP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 xml:space="preserve">    always @(*) carryBit = tensToUpperCarryBit;</w:t>
      </w:r>
    </w:p>
    <w:p w14:paraId="3C59E53F" w14:textId="77777777" w:rsidR="00E60BD4" w:rsidRDefault="00E60BD4" w:rsidP="00E60BD4">
      <w:pPr>
        <w:pStyle w:val="3"/>
        <w:rPr>
          <w:rFonts w:ascii="楷体" w:hAnsi="楷体" w:cs="楷体"/>
          <w:b w:val="0"/>
          <w:bCs w:val="0"/>
          <w:sz w:val="24"/>
          <w:szCs w:val="24"/>
        </w:rPr>
      </w:pPr>
      <w:r w:rsidRPr="00E60BD4">
        <w:rPr>
          <w:rFonts w:ascii="楷体" w:hAnsi="楷体" w:cs="楷体"/>
          <w:b w:val="0"/>
          <w:bCs w:val="0"/>
          <w:sz w:val="24"/>
          <w:szCs w:val="24"/>
        </w:rPr>
        <w:t>endmodule</w:t>
      </w:r>
    </w:p>
    <w:p w14:paraId="666B670A" w14:textId="7D0C3F31" w:rsidR="00AD0ED0" w:rsidRDefault="002455B9" w:rsidP="00E60BD4">
      <w:pPr>
        <w:pStyle w:val="3"/>
      </w:pPr>
      <w:r>
        <w:t>6.</w:t>
      </w:r>
      <w:r w:rsidR="00E60BD4">
        <w:rPr>
          <w:rFonts w:hint="eastAsia"/>
        </w:rPr>
        <w:t>24</w:t>
      </w:r>
      <w:r>
        <w:rPr>
          <w:rFonts w:hint="eastAsia"/>
        </w:rPr>
        <w:t>计数</w:t>
      </w:r>
      <w:bookmarkEnd w:id="30"/>
      <w:r w:rsidR="00E60BD4">
        <w:rPr>
          <w:rFonts w:hint="eastAsia"/>
        </w:rPr>
        <w:t>器</w:t>
      </w:r>
    </w:p>
    <w:p w14:paraId="7515AA14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>`timescale 1ns / 1ps</w:t>
      </w:r>
    </w:p>
    <w:p w14:paraId="5B2AC4EA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>module Counter_24(CP,CR,EN,Q_ones,Q_tens);</w:t>
      </w:r>
    </w:p>
    <w:p w14:paraId="12D12465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input CP;</w:t>
      </w:r>
    </w:p>
    <w:p w14:paraId="7C6DF2EE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input CR;</w:t>
      </w:r>
    </w:p>
    <w:p w14:paraId="210D962A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input EN;</w:t>
      </w:r>
    </w:p>
    <w:p w14:paraId="21468CEC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output reg [3:0] Q_ones = 4'b0000;</w:t>
      </w:r>
    </w:p>
    <w:p w14:paraId="2A98EE09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output reg [3:0] Q_tens = 4'b0000;</w:t>
      </w:r>
    </w:p>
    <w:p w14:paraId="47F0A0DE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</w:t>
      </w:r>
    </w:p>
    <w:p w14:paraId="75583711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always @(posedge CP or negedge CR)</w:t>
      </w:r>
    </w:p>
    <w:p w14:paraId="54457FE2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begin</w:t>
      </w:r>
    </w:p>
    <w:p w14:paraId="0947F2EC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lastRenderedPageBreak/>
        <w:t xml:space="preserve">            if (~CR)</w:t>
      </w:r>
    </w:p>
    <w:p w14:paraId="283EF7D7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begin</w:t>
      </w:r>
    </w:p>
    <w:p w14:paraId="12B6BE1D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    Q_ones &lt;= 4'b0000;</w:t>
      </w:r>
    </w:p>
    <w:p w14:paraId="07A80B32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    Q_tens &lt;= 4'b0000;</w:t>
      </w:r>
    </w:p>
    <w:p w14:paraId="54C23A88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end</w:t>
      </w:r>
    </w:p>
    <w:p w14:paraId="3A4C442E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else if(~EN)</w:t>
      </w:r>
    </w:p>
    <w:p w14:paraId="1AE06B36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begin</w:t>
      </w:r>
    </w:p>
    <w:p w14:paraId="2E7DA992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    Q_ones &lt;= Q_ones;</w:t>
      </w:r>
    </w:p>
    <w:p w14:paraId="25DF0D4C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    Q_tens &lt;= Q_tens;</w:t>
      </w:r>
    </w:p>
    <w:p w14:paraId="790DEC7B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end</w:t>
      </w:r>
    </w:p>
    <w:p w14:paraId="26361CA7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else if (Q_ones == 4'b1001 &amp;&amp; Q_tens &lt; 4'b0010)</w:t>
      </w:r>
    </w:p>
    <w:p w14:paraId="04F5F0CA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begin</w:t>
      </w:r>
    </w:p>
    <w:p w14:paraId="6A2318BF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    Q_ones &lt;= 4'b0000;</w:t>
      </w:r>
    </w:p>
    <w:p w14:paraId="5F794D66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    Q_tens &lt;= Q_tens +1'b1;</w:t>
      </w:r>
    </w:p>
    <w:p w14:paraId="4B9B1F1E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end</w:t>
      </w:r>
    </w:p>
    <w:p w14:paraId="19058C4E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else if (Q_ones == 4'b0011 &amp;&amp; Q_tens == 4'b0010)</w:t>
      </w:r>
    </w:p>
    <w:p w14:paraId="04E44DFA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begin</w:t>
      </w:r>
    </w:p>
    <w:p w14:paraId="459027CB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    Q_tens &lt;= 4'b0000;</w:t>
      </w:r>
    </w:p>
    <w:p w14:paraId="46536486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    Q_ones &lt;= 4'b0000;</w:t>
      </w:r>
    </w:p>
    <w:p w14:paraId="084430FD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end</w:t>
      </w:r>
    </w:p>
    <w:p w14:paraId="3B181840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else</w:t>
      </w:r>
    </w:p>
    <w:p w14:paraId="26672DE3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begin</w:t>
      </w:r>
    </w:p>
    <w:p w14:paraId="5F5820C0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    Q_ones &lt;= Q_ones + 1'b1;</w:t>
      </w:r>
    </w:p>
    <w:p w14:paraId="52ED43EF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        end</w:t>
      </w:r>
    </w:p>
    <w:p w14:paraId="73540E06" w14:textId="77777777" w:rsidR="00567643" w:rsidRPr="00567643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 xml:space="preserve">        end</w:t>
      </w:r>
    </w:p>
    <w:p w14:paraId="0208CE1A" w14:textId="7AAAF316" w:rsidR="00AD0ED0" w:rsidRDefault="00567643" w:rsidP="00567643">
      <w:pPr>
        <w:widowControl/>
        <w:ind w:firstLine="480"/>
        <w:jc w:val="left"/>
        <w:rPr>
          <w:rFonts w:hAnsi="楷体" w:cs="楷体"/>
          <w:szCs w:val="24"/>
        </w:rPr>
      </w:pPr>
      <w:r w:rsidRPr="00567643">
        <w:rPr>
          <w:rFonts w:hAnsi="楷体" w:cs="楷体"/>
          <w:szCs w:val="24"/>
        </w:rPr>
        <w:t>endmodule</w:t>
      </w:r>
    </w:p>
    <w:p w14:paraId="26D772BF" w14:textId="5AB46058" w:rsidR="00AD0ED0" w:rsidRDefault="00E21EEF" w:rsidP="00147786">
      <w:pPr>
        <w:pStyle w:val="3"/>
        <w:numPr>
          <w:ilvl w:val="0"/>
          <w:numId w:val="3"/>
        </w:numPr>
      </w:pPr>
      <w:r>
        <w:rPr>
          <w:rFonts w:hint="eastAsia"/>
        </w:rPr>
        <w:t>整点</w:t>
      </w:r>
      <w:r>
        <w:rPr>
          <w:rFonts w:hint="eastAsia"/>
        </w:rPr>
        <w:t>&amp;&amp;</w:t>
      </w:r>
      <w:r>
        <w:rPr>
          <w:rFonts w:hint="eastAsia"/>
        </w:rPr>
        <w:t>闹钟显示</w:t>
      </w:r>
    </w:p>
    <w:p w14:paraId="417A8482" w14:textId="77777777" w:rsidR="00147786" w:rsidRDefault="00147786" w:rsidP="00147786">
      <w:pPr>
        <w:pStyle w:val="aa"/>
        <w:ind w:left="900"/>
      </w:pPr>
      <w:r>
        <w:t>`timescale 1ns / 1ps</w:t>
      </w:r>
    </w:p>
    <w:p w14:paraId="143A5548" w14:textId="77777777" w:rsidR="00147786" w:rsidRDefault="00147786" w:rsidP="00147786">
      <w:pPr>
        <w:pStyle w:val="aa"/>
        <w:ind w:left="900"/>
      </w:pPr>
    </w:p>
    <w:p w14:paraId="1CE66DC5" w14:textId="77777777" w:rsidR="00147786" w:rsidRDefault="00147786" w:rsidP="00147786">
      <w:pPr>
        <w:pStyle w:val="aa"/>
        <w:ind w:left="900"/>
      </w:pPr>
      <w:r>
        <w:t>module PunctuallyReporter(</w:t>
      </w:r>
    </w:p>
    <w:p w14:paraId="4F0DE466" w14:textId="77777777" w:rsidR="00147786" w:rsidRDefault="00147786" w:rsidP="00147786">
      <w:pPr>
        <w:pStyle w:val="aa"/>
        <w:ind w:left="900"/>
      </w:pPr>
      <w:r>
        <w:t xml:space="preserve">    input [7:0] minute,</w:t>
      </w:r>
    </w:p>
    <w:p w14:paraId="630001FB" w14:textId="77777777" w:rsidR="00147786" w:rsidRDefault="00147786" w:rsidP="00147786">
      <w:pPr>
        <w:pStyle w:val="aa"/>
        <w:ind w:left="900"/>
      </w:pPr>
      <w:r>
        <w:t xml:space="preserve">    input [4:0] hour,</w:t>
      </w:r>
    </w:p>
    <w:p w14:paraId="1258EDBA" w14:textId="77777777" w:rsidR="00147786" w:rsidRDefault="00147786" w:rsidP="00147786">
      <w:pPr>
        <w:pStyle w:val="aa"/>
        <w:ind w:left="900"/>
      </w:pPr>
      <w:r>
        <w:t xml:space="preserve">    input EN,</w:t>
      </w:r>
    </w:p>
    <w:p w14:paraId="78A4AF7D" w14:textId="77777777" w:rsidR="00147786" w:rsidRDefault="00147786" w:rsidP="00147786">
      <w:pPr>
        <w:pStyle w:val="aa"/>
        <w:ind w:left="900"/>
      </w:pPr>
      <w:r>
        <w:t xml:space="preserve">    input CLK_1Hz,</w:t>
      </w:r>
    </w:p>
    <w:p w14:paraId="60ED5415" w14:textId="77777777" w:rsidR="00147786" w:rsidRDefault="00147786" w:rsidP="00147786">
      <w:pPr>
        <w:pStyle w:val="aa"/>
        <w:ind w:left="900"/>
      </w:pPr>
      <w:r>
        <w:t xml:space="preserve">    output reg isReporting = 0,</w:t>
      </w:r>
    </w:p>
    <w:p w14:paraId="0BBF8545" w14:textId="77777777" w:rsidR="00147786" w:rsidRDefault="00147786" w:rsidP="00147786">
      <w:pPr>
        <w:pStyle w:val="aa"/>
        <w:ind w:left="900"/>
      </w:pPr>
      <w:r>
        <w:t xml:space="preserve">    output reg reportSignal = 0</w:t>
      </w:r>
    </w:p>
    <w:p w14:paraId="4D686129" w14:textId="77777777" w:rsidR="00147786" w:rsidRDefault="00147786" w:rsidP="00147786">
      <w:pPr>
        <w:pStyle w:val="aa"/>
        <w:ind w:left="900"/>
      </w:pPr>
      <w:r>
        <w:t xml:space="preserve">    );</w:t>
      </w:r>
    </w:p>
    <w:p w14:paraId="38644B78" w14:textId="77777777" w:rsidR="00147786" w:rsidRDefault="00147786" w:rsidP="00147786">
      <w:pPr>
        <w:pStyle w:val="aa"/>
        <w:ind w:left="900"/>
      </w:pPr>
      <w:r>
        <w:t xml:space="preserve">    reg [5:0] flashingTime = 0;</w:t>
      </w:r>
    </w:p>
    <w:p w14:paraId="7AB011CF" w14:textId="77777777" w:rsidR="00147786" w:rsidRDefault="00147786" w:rsidP="00147786">
      <w:pPr>
        <w:pStyle w:val="aa"/>
        <w:ind w:left="900"/>
      </w:pPr>
      <w:r>
        <w:t xml:space="preserve">    reg hasReport = 0;</w:t>
      </w:r>
    </w:p>
    <w:p w14:paraId="4FA81C86" w14:textId="77777777" w:rsidR="00147786" w:rsidRDefault="00147786" w:rsidP="00147786">
      <w:pPr>
        <w:pStyle w:val="aa"/>
        <w:ind w:left="900"/>
      </w:pPr>
      <w:r>
        <w:t xml:space="preserve">    always @(posedge CLK_1Hz)</w:t>
      </w:r>
    </w:p>
    <w:p w14:paraId="7F5B10ED" w14:textId="77777777" w:rsidR="00147786" w:rsidRDefault="00147786" w:rsidP="00147786">
      <w:pPr>
        <w:pStyle w:val="aa"/>
        <w:ind w:left="900"/>
      </w:pPr>
      <w:r>
        <w:t xml:space="preserve">        begin</w:t>
      </w:r>
    </w:p>
    <w:p w14:paraId="63A5428A" w14:textId="77777777" w:rsidR="00147786" w:rsidRDefault="00147786" w:rsidP="00147786">
      <w:pPr>
        <w:pStyle w:val="aa"/>
        <w:ind w:left="900"/>
      </w:pPr>
      <w:r>
        <w:t xml:space="preserve">            if (EN == 0) reportSignal = 1'b0;</w:t>
      </w:r>
    </w:p>
    <w:p w14:paraId="55F69E72" w14:textId="77777777" w:rsidR="00147786" w:rsidRDefault="00147786" w:rsidP="00147786">
      <w:pPr>
        <w:pStyle w:val="aa"/>
        <w:ind w:left="900"/>
      </w:pPr>
      <w:r>
        <w:t xml:space="preserve">            else if (minute[7:0] == 0 &amp;&amp; flashingTime &lt; 2 * </w:t>
      </w:r>
      <w:r>
        <w:lastRenderedPageBreak/>
        <w:t>(hour[4:0]) &amp;&amp; hasReport == 1'b0)</w:t>
      </w:r>
    </w:p>
    <w:p w14:paraId="71294DFB" w14:textId="77777777" w:rsidR="00147786" w:rsidRDefault="00147786" w:rsidP="00147786">
      <w:pPr>
        <w:pStyle w:val="aa"/>
        <w:ind w:left="900"/>
      </w:pPr>
      <w:r>
        <w:t xml:space="preserve">                begin</w:t>
      </w:r>
    </w:p>
    <w:p w14:paraId="58A19CD4" w14:textId="77777777" w:rsidR="00147786" w:rsidRDefault="00147786" w:rsidP="00147786">
      <w:pPr>
        <w:pStyle w:val="aa"/>
        <w:ind w:left="900"/>
      </w:pPr>
      <w:r>
        <w:t xml:space="preserve">                    reportSignal &lt;= ~reportSignal;</w:t>
      </w:r>
    </w:p>
    <w:p w14:paraId="4B0A5A97" w14:textId="77777777" w:rsidR="00147786" w:rsidRDefault="00147786" w:rsidP="00147786">
      <w:pPr>
        <w:pStyle w:val="aa"/>
        <w:ind w:left="900"/>
      </w:pPr>
      <w:r>
        <w:t xml:space="preserve">                    flashingTime &lt;= flashingTime + 1'b1;</w:t>
      </w:r>
    </w:p>
    <w:p w14:paraId="67422A12" w14:textId="77777777" w:rsidR="00147786" w:rsidRDefault="00147786" w:rsidP="00147786">
      <w:pPr>
        <w:pStyle w:val="aa"/>
        <w:ind w:left="900"/>
      </w:pPr>
      <w:r>
        <w:t xml:space="preserve">                end</w:t>
      </w:r>
    </w:p>
    <w:p w14:paraId="7054DEDC" w14:textId="77777777" w:rsidR="00147786" w:rsidRDefault="00147786" w:rsidP="00147786">
      <w:pPr>
        <w:pStyle w:val="aa"/>
        <w:ind w:left="900"/>
      </w:pPr>
      <w:r>
        <w:t xml:space="preserve">            else</w:t>
      </w:r>
    </w:p>
    <w:p w14:paraId="02F69476" w14:textId="77777777" w:rsidR="00147786" w:rsidRDefault="00147786" w:rsidP="00147786">
      <w:pPr>
        <w:pStyle w:val="aa"/>
        <w:ind w:left="900"/>
      </w:pPr>
      <w:r>
        <w:t xml:space="preserve">                begin</w:t>
      </w:r>
    </w:p>
    <w:p w14:paraId="48AA3421" w14:textId="77777777" w:rsidR="00147786" w:rsidRDefault="00147786" w:rsidP="00147786">
      <w:pPr>
        <w:pStyle w:val="aa"/>
        <w:ind w:left="900"/>
      </w:pPr>
      <w:r>
        <w:t xml:space="preserve">                    reportSignal &lt;= 1'b0;</w:t>
      </w:r>
    </w:p>
    <w:p w14:paraId="449EB7D9" w14:textId="77777777" w:rsidR="00147786" w:rsidRDefault="00147786" w:rsidP="00147786">
      <w:pPr>
        <w:pStyle w:val="aa"/>
        <w:ind w:left="900"/>
      </w:pPr>
      <w:r>
        <w:t xml:space="preserve">                    flashingTime &lt;= 1'b0;</w:t>
      </w:r>
    </w:p>
    <w:p w14:paraId="17FFD2DB" w14:textId="77777777" w:rsidR="00147786" w:rsidRDefault="00147786" w:rsidP="00147786">
      <w:pPr>
        <w:pStyle w:val="aa"/>
        <w:ind w:left="900"/>
      </w:pPr>
      <w:r>
        <w:t xml:space="preserve">                    hasReport &lt;= 1'b1;</w:t>
      </w:r>
    </w:p>
    <w:p w14:paraId="4C48D8ED" w14:textId="77777777" w:rsidR="00147786" w:rsidRDefault="00147786" w:rsidP="00147786">
      <w:pPr>
        <w:pStyle w:val="aa"/>
        <w:ind w:left="900"/>
      </w:pPr>
      <w:r>
        <w:t xml:space="preserve">                end</w:t>
      </w:r>
    </w:p>
    <w:p w14:paraId="21B6CCDF" w14:textId="77777777" w:rsidR="00147786" w:rsidRDefault="00147786" w:rsidP="00147786">
      <w:pPr>
        <w:pStyle w:val="aa"/>
        <w:ind w:left="900"/>
      </w:pPr>
      <w:r>
        <w:t xml:space="preserve">                </w:t>
      </w:r>
    </w:p>
    <w:p w14:paraId="7CDE5981" w14:textId="77777777" w:rsidR="00147786" w:rsidRDefault="00147786" w:rsidP="00147786">
      <w:pPr>
        <w:pStyle w:val="aa"/>
        <w:ind w:left="900"/>
      </w:pPr>
      <w:r>
        <w:t xml:space="preserve">            if (minute[7:0] &gt; 0)</w:t>
      </w:r>
    </w:p>
    <w:p w14:paraId="791CA98A" w14:textId="77777777" w:rsidR="00147786" w:rsidRDefault="00147786" w:rsidP="00147786">
      <w:pPr>
        <w:pStyle w:val="aa"/>
        <w:ind w:left="900"/>
      </w:pPr>
      <w:r>
        <w:t xml:space="preserve">                hasReport &lt;= 1'b0;</w:t>
      </w:r>
    </w:p>
    <w:p w14:paraId="5BA100C0" w14:textId="77777777" w:rsidR="00147786" w:rsidRDefault="00147786" w:rsidP="00147786">
      <w:pPr>
        <w:pStyle w:val="aa"/>
        <w:ind w:left="900"/>
      </w:pPr>
      <w:r>
        <w:t xml:space="preserve">            if (flashingTime &gt; 0)</w:t>
      </w:r>
    </w:p>
    <w:p w14:paraId="4AA6BC10" w14:textId="77777777" w:rsidR="00147786" w:rsidRDefault="00147786" w:rsidP="00147786">
      <w:pPr>
        <w:pStyle w:val="aa"/>
        <w:ind w:left="900"/>
      </w:pPr>
      <w:r>
        <w:t xml:space="preserve">                isReporting &lt;= 1;</w:t>
      </w:r>
    </w:p>
    <w:p w14:paraId="79898461" w14:textId="77777777" w:rsidR="00147786" w:rsidRDefault="00147786" w:rsidP="00147786">
      <w:pPr>
        <w:pStyle w:val="aa"/>
        <w:ind w:left="900"/>
      </w:pPr>
      <w:r>
        <w:t xml:space="preserve">            else isReporting &lt;= 0;</w:t>
      </w:r>
    </w:p>
    <w:p w14:paraId="2BA883E3" w14:textId="77777777" w:rsidR="00147786" w:rsidRDefault="00147786" w:rsidP="00147786">
      <w:pPr>
        <w:pStyle w:val="aa"/>
        <w:ind w:left="900"/>
      </w:pPr>
      <w:r>
        <w:t xml:space="preserve">        end      </w:t>
      </w:r>
    </w:p>
    <w:p w14:paraId="5E0CF3EC" w14:textId="7AD85EAC" w:rsidR="00147786" w:rsidRPr="00147786" w:rsidRDefault="00147786" w:rsidP="00147786">
      <w:pPr>
        <w:pStyle w:val="aa"/>
        <w:ind w:left="900"/>
      </w:pPr>
      <w:r>
        <w:t>endmodule</w:t>
      </w:r>
    </w:p>
    <w:p w14:paraId="0F179875" w14:textId="2F10E4F9" w:rsidR="00AD0ED0" w:rsidRDefault="0080352D" w:rsidP="0080352D">
      <w:pPr>
        <w:pStyle w:val="3"/>
        <w:numPr>
          <w:ilvl w:val="0"/>
          <w:numId w:val="3"/>
        </w:numPr>
      </w:pPr>
      <w:r>
        <w:rPr>
          <w:rFonts w:hint="eastAsia"/>
        </w:rPr>
        <w:t>译码显示</w:t>
      </w:r>
    </w:p>
    <w:p w14:paraId="09799FB9" w14:textId="77777777" w:rsidR="0080352D" w:rsidRDefault="0080352D" w:rsidP="0080352D">
      <w:pPr>
        <w:pStyle w:val="aa"/>
        <w:ind w:left="900"/>
      </w:pPr>
      <w:r>
        <w:t>`timescale 1ns / 1ps</w:t>
      </w:r>
    </w:p>
    <w:p w14:paraId="19F12E7D" w14:textId="77777777" w:rsidR="0080352D" w:rsidRDefault="0080352D" w:rsidP="0080352D">
      <w:pPr>
        <w:pStyle w:val="aa"/>
        <w:ind w:left="900"/>
      </w:pPr>
    </w:p>
    <w:p w14:paraId="54912050" w14:textId="77777777" w:rsidR="0080352D" w:rsidRDefault="0080352D" w:rsidP="0080352D">
      <w:pPr>
        <w:pStyle w:val="aa"/>
        <w:ind w:left="900"/>
      </w:pPr>
      <w:r>
        <w:t>module TubeDecoder(</w:t>
      </w:r>
    </w:p>
    <w:p w14:paraId="5E919206" w14:textId="77777777" w:rsidR="0080352D" w:rsidRDefault="0080352D" w:rsidP="0080352D">
      <w:pPr>
        <w:pStyle w:val="aa"/>
        <w:ind w:left="900"/>
      </w:pPr>
      <w:r>
        <w:t xml:space="preserve">    input [3:0] number,</w:t>
      </w:r>
    </w:p>
    <w:p w14:paraId="119BDEC7" w14:textId="77777777" w:rsidR="0080352D" w:rsidRDefault="0080352D" w:rsidP="0080352D">
      <w:pPr>
        <w:pStyle w:val="aa"/>
        <w:ind w:left="900"/>
      </w:pPr>
      <w:r>
        <w:t xml:space="preserve">    output reg [6:0] code</w:t>
      </w:r>
    </w:p>
    <w:p w14:paraId="23BE2FAB" w14:textId="77777777" w:rsidR="0080352D" w:rsidRDefault="0080352D" w:rsidP="0080352D">
      <w:pPr>
        <w:pStyle w:val="aa"/>
        <w:ind w:left="900"/>
      </w:pPr>
      <w:r>
        <w:t xml:space="preserve">    );</w:t>
      </w:r>
    </w:p>
    <w:p w14:paraId="52376F83" w14:textId="77777777" w:rsidR="0080352D" w:rsidRDefault="0080352D" w:rsidP="0080352D">
      <w:pPr>
        <w:pStyle w:val="aa"/>
        <w:ind w:left="900"/>
      </w:pPr>
      <w:r>
        <w:t xml:space="preserve">    always @(number)</w:t>
      </w:r>
    </w:p>
    <w:p w14:paraId="33BDDDDD" w14:textId="77777777" w:rsidR="0080352D" w:rsidRDefault="0080352D" w:rsidP="0080352D">
      <w:pPr>
        <w:pStyle w:val="aa"/>
        <w:ind w:left="900"/>
      </w:pPr>
      <w:r>
        <w:t xml:space="preserve">        begin</w:t>
      </w:r>
    </w:p>
    <w:p w14:paraId="15F548FF" w14:textId="77777777" w:rsidR="0080352D" w:rsidRDefault="0080352D" w:rsidP="0080352D">
      <w:pPr>
        <w:pStyle w:val="aa"/>
        <w:ind w:left="900"/>
      </w:pPr>
      <w:r>
        <w:t xml:space="preserve">            case(number)</w:t>
      </w:r>
    </w:p>
    <w:p w14:paraId="7DFE0CB7" w14:textId="77777777" w:rsidR="0080352D" w:rsidRDefault="0080352D" w:rsidP="0080352D">
      <w:pPr>
        <w:pStyle w:val="aa"/>
        <w:ind w:left="900"/>
      </w:pPr>
      <w:r>
        <w:t xml:space="preserve">                4'd0: code &lt;= 7'b100_0000;</w:t>
      </w:r>
    </w:p>
    <w:p w14:paraId="163ABD85" w14:textId="77777777" w:rsidR="0080352D" w:rsidRDefault="0080352D" w:rsidP="0080352D">
      <w:pPr>
        <w:pStyle w:val="aa"/>
        <w:ind w:left="900"/>
      </w:pPr>
      <w:r>
        <w:t xml:space="preserve">                4'd1: code &lt;= 7'b111_1001;</w:t>
      </w:r>
    </w:p>
    <w:p w14:paraId="668566AA" w14:textId="77777777" w:rsidR="0080352D" w:rsidRDefault="0080352D" w:rsidP="0080352D">
      <w:pPr>
        <w:pStyle w:val="aa"/>
        <w:ind w:left="900"/>
      </w:pPr>
      <w:r>
        <w:t xml:space="preserve">                4'd2: code &lt;= 7'b010_0100;</w:t>
      </w:r>
    </w:p>
    <w:p w14:paraId="26C06F50" w14:textId="77777777" w:rsidR="0080352D" w:rsidRDefault="0080352D" w:rsidP="0080352D">
      <w:pPr>
        <w:pStyle w:val="aa"/>
        <w:ind w:left="900"/>
      </w:pPr>
      <w:r>
        <w:t xml:space="preserve">                4'd3: code &lt;= 7'b011_0000;</w:t>
      </w:r>
    </w:p>
    <w:p w14:paraId="3F7B0496" w14:textId="77777777" w:rsidR="0080352D" w:rsidRDefault="0080352D" w:rsidP="0080352D">
      <w:pPr>
        <w:pStyle w:val="aa"/>
        <w:ind w:left="900"/>
      </w:pPr>
      <w:r>
        <w:t xml:space="preserve">                4'd4: code &lt;= 7'b001_1001;</w:t>
      </w:r>
    </w:p>
    <w:p w14:paraId="6D6BD4FE" w14:textId="77777777" w:rsidR="0080352D" w:rsidRDefault="0080352D" w:rsidP="0080352D">
      <w:pPr>
        <w:pStyle w:val="aa"/>
        <w:ind w:left="900"/>
      </w:pPr>
      <w:r>
        <w:t xml:space="preserve">                4'd5: code &lt;= 7'b001_0010;</w:t>
      </w:r>
    </w:p>
    <w:p w14:paraId="5CD700B1" w14:textId="77777777" w:rsidR="0080352D" w:rsidRDefault="0080352D" w:rsidP="0080352D">
      <w:pPr>
        <w:pStyle w:val="aa"/>
        <w:ind w:left="900"/>
      </w:pPr>
      <w:r>
        <w:t xml:space="preserve">                4'd6: code &lt;= 7'b000_0010;</w:t>
      </w:r>
    </w:p>
    <w:p w14:paraId="3F428036" w14:textId="77777777" w:rsidR="0080352D" w:rsidRDefault="0080352D" w:rsidP="0080352D">
      <w:pPr>
        <w:pStyle w:val="aa"/>
        <w:ind w:left="900"/>
      </w:pPr>
      <w:r>
        <w:t xml:space="preserve">                4'd7: code &lt;= 7'b111_1000;</w:t>
      </w:r>
    </w:p>
    <w:p w14:paraId="753D5F65" w14:textId="77777777" w:rsidR="0080352D" w:rsidRDefault="0080352D" w:rsidP="0080352D">
      <w:pPr>
        <w:pStyle w:val="aa"/>
        <w:ind w:left="900"/>
      </w:pPr>
      <w:r>
        <w:t xml:space="preserve">                4'd8: code &lt;= 7'b000_0000;</w:t>
      </w:r>
    </w:p>
    <w:p w14:paraId="4E81A658" w14:textId="77777777" w:rsidR="0080352D" w:rsidRDefault="0080352D" w:rsidP="0080352D">
      <w:pPr>
        <w:pStyle w:val="aa"/>
        <w:ind w:left="900"/>
      </w:pPr>
      <w:r>
        <w:t xml:space="preserve">                4'd9: code &lt;= 7'b001_0000;</w:t>
      </w:r>
    </w:p>
    <w:p w14:paraId="5ED75329" w14:textId="77777777" w:rsidR="0080352D" w:rsidRDefault="0080352D" w:rsidP="0080352D">
      <w:pPr>
        <w:pStyle w:val="aa"/>
        <w:ind w:left="900"/>
      </w:pPr>
      <w:r>
        <w:t xml:space="preserve">                </w:t>
      </w:r>
    </w:p>
    <w:p w14:paraId="059E39E5" w14:textId="77777777" w:rsidR="0080352D" w:rsidRDefault="0080352D" w:rsidP="0080352D">
      <w:pPr>
        <w:pStyle w:val="aa"/>
        <w:ind w:left="900"/>
      </w:pPr>
      <w:r>
        <w:t xml:space="preserve">                4'ha: code &lt;= 7'b000_1000;//show A</w:t>
      </w:r>
    </w:p>
    <w:p w14:paraId="221FAC2F" w14:textId="77777777" w:rsidR="0080352D" w:rsidRDefault="0080352D" w:rsidP="0080352D">
      <w:pPr>
        <w:pStyle w:val="aa"/>
        <w:ind w:left="900"/>
      </w:pPr>
      <w:r>
        <w:t xml:space="preserve">                4'hb: code &lt;= 7'b000_1100;//show P</w:t>
      </w:r>
    </w:p>
    <w:p w14:paraId="341D3E13" w14:textId="77777777" w:rsidR="0080352D" w:rsidRDefault="0080352D" w:rsidP="0080352D">
      <w:pPr>
        <w:pStyle w:val="aa"/>
        <w:ind w:left="900"/>
      </w:pPr>
      <w:r>
        <w:t xml:space="preserve">                default: code &lt;= 7'b111_1111;</w:t>
      </w:r>
    </w:p>
    <w:p w14:paraId="60E31ED1" w14:textId="77777777" w:rsidR="0080352D" w:rsidRDefault="0080352D" w:rsidP="0080352D">
      <w:pPr>
        <w:pStyle w:val="aa"/>
        <w:ind w:left="900"/>
      </w:pPr>
      <w:r>
        <w:lastRenderedPageBreak/>
        <w:t xml:space="preserve">             endcase</w:t>
      </w:r>
    </w:p>
    <w:p w14:paraId="04220F72" w14:textId="77777777" w:rsidR="0080352D" w:rsidRDefault="0080352D" w:rsidP="0080352D">
      <w:pPr>
        <w:pStyle w:val="aa"/>
        <w:ind w:left="900"/>
      </w:pPr>
      <w:r>
        <w:t xml:space="preserve">        end</w:t>
      </w:r>
    </w:p>
    <w:p w14:paraId="1A8302D8" w14:textId="29B741E3" w:rsidR="0080352D" w:rsidRPr="0080352D" w:rsidRDefault="0080352D" w:rsidP="0080352D">
      <w:pPr>
        <w:pStyle w:val="aa"/>
        <w:ind w:left="900"/>
      </w:pPr>
      <w:r>
        <w:t>endmodule</w:t>
      </w:r>
    </w:p>
    <w:p w14:paraId="6DF475B0" w14:textId="314BCA34" w:rsidR="00AD0ED0" w:rsidRDefault="002455B9">
      <w:pPr>
        <w:pStyle w:val="3"/>
      </w:pPr>
      <w:bookmarkStart w:id="31" w:name="_Toc100238727"/>
      <w:r>
        <w:t>8.</w:t>
      </w:r>
      <w:bookmarkEnd w:id="31"/>
      <w:r w:rsidR="00A711B0">
        <w:rPr>
          <w:rFonts w:hint="eastAsia"/>
        </w:rPr>
        <w:t>亮灯逻辑</w:t>
      </w:r>
    </w:p>
    <w:p w14:paraId="69900B2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`timescale 1ns / 1ps</w:t>
      </w:r>
    </w:p>
    <w:p w14:paraId="5608C802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</w:p>
    <w:p w14:paraId="29EDE3B2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</w:p>
    <w:p w14:paraId="2644FDE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</w:p>
    <w:p w14:paraId="3FCC6EE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module TubeShower(</w:t>
      </w:r>
    </w:p>
    <w:p w14:paraId="20C6E59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CLK_1k,</w:t>
      </w:r>
    </w:p>
    <w:p w14:paraId="0963882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CLK_2Hz,</w:t>
      </w:r>
    </w:p>
    <w:p w14:paraId="4A6A60D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showMode,//for show mode 0, 24h mode clock;mode 1, 12h mode clock</w:t>
      </w:r>
    </w:p>
    <w:p w14:paraId="6E12AFF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isSettingAlarm,</w:t>
      </w:r>
    </w:p>
    <w:p w14:paraId="5DF55A9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isPunctuallyReporting,// when is punctually reporting HH:mm flashs per 0.5 Sec,last two bit show flash time</w:t>
      </w:r>
    </w:p>
    <w:p w14:paraId="28A228C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[4:0] hour_real_num,//lower 4 bits are for hour ones bit,upper 4 bits are for hour tens bit</w:t>
      </w:r>
    </w:p>
    <w:p w14:paraId="7002474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[7:0] hour,</w:t>
      </w:r>
    </w:p>
    <w:p w14:paraId="227586D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second_ones,</w:t>
      </w:r>
    </w:p>
    <w:p w14:paraId="11C2154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second_tens,</w:t>
      </w:r>
    </w:p>
    <w:p w14:paraId="5DB65F30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minute_ones,</w:t>
      </w:r>
    </w:p>
    <w:p w14:paraId="386EA8F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minute_tens,</w:t>
      </w:r>
    </w:p>
    <w:p w14:paraId="08545D6E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hour_ones,</w:t>
      </w:r>
    </w:p>
    <w:p w14:paraId="2790EEB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hour_tens,</w:t>
      </w:r>
    </w:p>
    <w:p w14:paraId="7E22032B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alarm_hour_setting_tens,</w:t>
      </w:r>
    </w:p>
    <w:p w14:paraId="79E0870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alarm_hour_setting_ones,</w:t>
      </w:r>
    </w:p>
    <w:p w14:paraId="35A8DB8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alarm_minute_setting_tens,</w:t>
      </w:r>
    </w:p>
    <w:p w14:paraId="29F9B41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input [6:0] alarm_minute_setting_ones,</w:t>
      </w:r>
    </w:p>
    <w:p w14:paraId="6B7F849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output reg [7:0] tubePos,                        </w:t>
      </w:r>
    </w:p>
    <w:p w14:paraId="160F713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output reg [6:0] showCode</w:t>
      </w:r>
    </w:p>
    <w:p w14:paraId="6976763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);</w:t>
      </w:r>
    </w:p>
    <w:p w14:paraId="00A2CB4B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integer k = 0;</w:t>
      </w:r>
    </w:p>
    <w:p w14:paraId="005DBA8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wire [6:0] convert0;</w:t>
      </w:r>
    </w:p>
    <w:p w14:paraId="26C90B42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wire [7:0] hour_12;</w:t>
      </w:r>
    </w:p>
    <w:p w14:paraId="09C1B5E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reg [3:0] convert_ones,convert_tens;</w:t>
      </w:r>
    </w:p>
    <w:p w14:paraId="676B777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always@ (*)</w:t>
      </w:r>
    </w:p>
    <w:p w14:paraId="20D209D0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begin</w:t>
      </w:r>
    </w:p>
    <w:p w14:paraId="34CF2949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if (hour_real_num == 5'd20 || hour_real_num == 5'd21)</w:t>
      </w:r>
    </w:p>
    <w:p w14:paraId="0A6F9C4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convert_ones &lt;= hour[3:0] + 8;            </w:t>
      </w:r>
    </w:p>
    <w:p w14:paraId="76CA2F12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else</w:t>
      </w:r>
    </w:p>
    <w:p w14:paraId="457CADF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convert_ones &lt;= hour[3:0] - 2;</w:t>
      </w:r>
    </w:p>
    <w:p w14:paraId="5B2BA4D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end</w:t>
      </w:r>
    </w:p>
    <w:p w14:paraId="345FB57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lastRenderedPageBreak/>
        <w:t xml:space="preserve">    TubeDecoder decoder0(convert_ones,convert0);</w:t>
      </w:r>
    </w:p>
    <w:p w14:paraId="56C10BD0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</w:t>
      </w:r>
    </w:p>
    <w:p w14:paraId="46EF2140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always @(posedge CLK_1k)</w:t>
      </w:r>
    </w:p>
    <w:p w14:paraId="5EDB634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begin</w:t>
      </w:r>
    </w:p>
    <w:p w14:paraId="217D4CA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case(k)</w:t>
      </w:r>
    </w:p>
    <w:p w14:paraId="5EF267A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0:</w:t>
      </w:r>
    </w:p>
    <w:p w14:paraId="14803CDB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//                show A or P or none for 12/24 hour switch or noting when set alarm</w:t>
      </w:r>
    </w:p>
    <w:p w14:paraId="16AB4B5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begin</w:t>
      </w:r>
    </w:p>
    <w:p w14:paraId="447621C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tubePos &lt;= 8'b1111_1110;</w:t>
      </w:r>
    </w:p>
    <w:p w14:paraId="02FA624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// when is setting alarm, show nothing</w:t>
      </w:r>
    </w:p>
    <w:p w14:paraId="5A98095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if (isSettingAlarm) showCode &lt;= 7'b111_1111;</w:t>
      </w:r>
    </w:p>
    <w:p w14:paraId="15AC2602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// when is punctually reporting,show hour ones bit</w:t>
      </w:r>
    </w:p>
    <w:p w14:paraId="083AD07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if (isPunctuallyReporting) showCode &lt;= hour_ones;</w:t>
      </w:r>
    </w:p>
    <w:p w14:paraId="535BAEAF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if (showMode == 0) showCode &lt;= 7'b111_1111;</w:t>
      </w:r>
    </w:p>
    <w:p w14:paraId="7F49406B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if (showMode == 1)</w:t>
      </w:r>
    </w:p>
    <w:p w14:paraId="383948B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begin</w:t>
      </w:r>
    </w:p>
    <w:p w14:paraId="08A6D060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if (hour_real_num &gt;= 5'd12) showCode &lt;= 7'b000_1100;</w:t>
      </w:r>
    </w:p>
    <w:p w14:paraId="0294A21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else showCode &lt;= 7'b000_1000;</w:t>
      </w:r>
    </w:p>
    <w:p w14:paraId="1B1AC3BE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end</w:t>
      </w:r>
    </w:p>
    <w:p w14:paraId="6CD407C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k &lt;= k + 1;</w:t>
      </w:r>
    </w:p>
    <w:p w14:paraId="1D3B06CE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end</w:t>
      </w:r>
    </w:p>
    <w:p w14:paraId="7C80D89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1:</w:t>
      </w:r>
    </w:p>
    <w:p w14:paraId="7601E4D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//                show nothing</w:t>
      </w:r>
    </w:p>
    <w:p w14:paraId="41B4A069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begin</w:t>
      </w:r>
    </w:p>
    <w:p w14:paraId="497ABEA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tubePos &lt;= 8'b1111_1101;</w:t>
      </w:r>
    </w:p>
    <w:p w14:paraId="04F1C739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// when is punctually reporting,show hour tens bit</w:t>
      </w:r>
    </w:p>
    <w:p w14:paraId="4A74770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if (isPunctuallyReporting) showCode &lt;= hour_tens;</w:t>
      </w:r>
    </w:p>
    <w:p w14:paraId="7108010A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showCode &lt;= 7'b111_1111;</w:t>
      </w:r>
    </w:p>
    <w:p w14:paraId="5B1CDC3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k &lt;= k + 1;</w:t>
      </w:r>
    </w:p>
    <w:p w14:paraId="7D39D08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end</w:t>
      </w:r>
    </w:p>
    <w:p w14:paraId="2E017FA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2:</w:t>
      </w:r>
    </w:p>
    <w:p w14:paraId="0A8AA43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//                show second ones bit or noting when set alarm</w:t>
      </w:r>
    </w:p>
    <w:p w14:paraId="03CA086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begin</w:t>
      </w:r>
    </w:p>
    <w:p w14:paraId="78B1230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tubePos &lt;= 8'b1111_1011;</w:t>
      </w:r>
    </w:p>
    <w:p w14:paraId="3E995B39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if (isSettingAlarm) showCode &lt;= 7'b111_1111;</w:t>
      </w:r>
    </w:p>
    <w:p w14:paraId="1C4D5C7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lastRenderedPageBreak/>
        <w:t xml:space="preserve">                        else</w:t>
      </w:r>
    </w:p>
    <w:p w14:paraId="5EE13B5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begin</w:t>
      </w:r>
    </w:p>
    <w:p w14:paraId="01AF3B7A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showCode &lt;= second_ones;</w:t>
      </w:r>
    </w:p>
    <w:p w14:paraId="3A895EE2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end</w:t>
      </w:r>
    </w:p>
    <w:p w14:paraId="4309DA59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k &lt;= k + 1;</w:t>
      </w:r>
    </w:p>
    <w:p w14:paraId="6C0A556E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end</w:t>
      </w:r>
    </w:p>
    <w:p w14:paraId="637C59A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3:</w:t>
      </w:r>
    </w:p>
    <w:p w14:paraId="3487CC02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//                show second tens bit or noting when set alarm</w:t>
      </w:r>
    </w:p>
    <w:p w14:paraId="58AA43F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begin</w:t>
      </w:r>
    </w:p>
    <w:p w14:paraId="16FF23E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tubePos &lt;= 8'b1111_0111;</w:t>
      </w:r>
    </w:p>
    <w:p w14:paraId="5510B9A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if (isSettingAlarm) showCode &lt;= 7'b111_1111;</w:t>
      </w:r>
    </w:p>
    <w:p w14:paraId="7DAEC44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</w:t>
      </w:r>
    </w:p>
    <w:p w14:paraId="34ACFA1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begin</w:t>
      </w:r>
    </w:p>
    <w:p w14:paraId="6B03089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showCode &lt;= second_tens;</w:t>
      </w:r>
    </w:p>
    <w:p w14:paraId="6E6E5B1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end</w:t>
      </w:r>
    </w:p>
    <w:p w14:paraId="1AA90BC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k &lt;= k + 1;</w:t>
      </w:r>
    </w:p>
    <w:p w14:paraId="623567FF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end</w:t>
      </w:r>
    </w:p>
    <w:p w14:paraId="35E37CE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4:</w:t>
      </w:r>
    </w:p>
    <w:p w14:paraId="733B668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//                show minute ones bit</w:t>
      </w:r>
    </w:p>
    <w:p w14:paraId="48D96D9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begin</w:t>
      </w:r>
    </w:p>
    <w:p w14:paraId="584DE8D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tubePos &lt;= 8'b1110_1111;</w:t>
      </w:r>
    </w:p>
    <w:p w14:paraId="3FEA2F50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if (isSettingAlarm) showCode &lt;= alarm_minute_setting_ones;</w:t>
      </w:r>
    </w:p>
    <w:p w14:paraId="1625D42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if (isPunctuallyReporting)</w:t>
      </w:r>
    </w:p>
    <w:p w14:paraId="44497A1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begin</w:t>
      </w:r>
    </w:p>
    <w:p w14:paraId="51DDC9F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if (CLK_2Hz == 1'b1) showCode &lt;= minute_ones;</w:t>
      </w:r>
    </w:p>
    <w:p w14:paraId="44996A4F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else showCode &lt;= 7'b111_1111;</w:t>
      </w:r>
    </w:p>
    <w:p w14:paraId="4C903C4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end</w:t>
      </w:r>
    </w:p>
    <w:p w14:paraId="546558FE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showCode &lt;= minute_ones;</w:t>
      </w:r>
    </w:p>
    <w:p w14:paraId="4F13E30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k &lt;= k + 1;</w:t>
      </w:r>
    </w:p>
    <w:p w14:paraId="48F8C2A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end</w:t>
      </w:r>
    </w:p>
    <w:p w14:paraId="0A50755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5:</w:t>
      </w:r>
    </w:p>
    <w:p w14:paraId="4BB21099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//                show mintue tens bit</w:t>
      </w:r>
    </w:p>
    <w:p w14:paraId="0933ABCE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begin</w:t>
      </w:r>
    </w:p>
    <w:p w14:paraId="1E52B8BB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tubePos &lt;= 8'b1101_1111;</w:t>
      </w:r>
    </w:p>
    <w:p w14:paraId="6685AEEE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if (isSettingAlarm) showCode &lt;= alarm_minute_setting_tens;</w:t>
      </w:r>
    </w:p>
    <w:p w14:paraId="3194C7D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if (isPunctuallyReporting)</w:t>
      </w:r>
    </w:p>
    <w:p w14:paraId="33C4363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begin</w:t>
      </w:r>
    </w:p>
    <w:p w14:paraId="09618A8B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if (CLK_2Hz == 1'b1) showCode &lt;= minute_tens;</w:t>
      </w:r>
    </w:p>
    <w:p w14:paraId="7E0CBBC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else showCode &lt;= 7'b111_1111;</w:t>
      </w:r>
    </w:p>
    <w:p w14:paraId="498DA859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lastRenderedPageBreak/>
        <w:t xml:space="preserve">                            end</w:t>
      </w:r>
    </w:p>
    <w:p w14:paraId="5A80485B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showCode &lt;= minute_tens;</w:t>
      </w:r>
    </w:p>
    <w:p w14:paraId="0664A5BA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k &lt;= k + 1;</w:t>
      </w:r>
    </w:p>
    <w:p w14:paraId="5E367BC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end</w:t>
      </w:r>
    </w:p>
    <w:p w14:paraId="6B38604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6:</w:t>
      </w:r>
    </w:p>
    <w:p w14:paraId="6CD19652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//                show hour ones bit</w:t>
      </w:r>
    </w:p>
    <w:p w14:paraId="3F80B99B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begin</w:t>
      </w:r>
    </w:p>
    <w:p w14:paraId="485D45DA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tubePos &lt;= 8'b1011_1111;</w:t>
      </w:r>
    </w:p>
    <w:p w14:paraId="3D4D8E2B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if (isSettingAlarm) showCode &lt;= alarm_hour_setting_ones;</w:t>
      </w:r>
    </w:p>
    <w:p w14:paraId="6353D68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if (isPunctuallyReporting)</w:t>
      </w:r>
    </w:p>
    <w:p w14:paraId="2259906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begin</w:t>
      </w:r>
    </w:p>
    <w:p w14:paraId="61064C7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if (CLK_2Hz == 1'b0) showCode &lt;= 7'b111_1111;</w:t>
      </w:r>
    </w:p>
    <w:p w14:paraId="49B1154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else</w:t>
      </w:r>
    </w:p>
    <w:p w14:paraId="298B0629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begin</w:t>
      </w:r>
    </w:p>
    <w:p w14:paraId="55782EE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if (showMode == 0 || hour_real_num &lt;= 5'd12) </w:t>
      </w:r>
    </w:p>
    <w:p w14:paraId="7EAC563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    showCode &lt;= hour_ones;</w:t>
      </w:r>
    </w:p>
    <w:p w14:paraId="34747750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else if (showMode == 1 &amp;&amp; hour_real_num &gt; 5'd12)</w:t>
      </w:r>
    </w:p>
    <w:p w14:paraId="7312114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    showCode &lt;= convert0;</w:t>
      </w:r>
    </w:p>
    <w:p w14:paraId="172E9DA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end</w:t>
      </w:r>
    </w:p>
    <w:p w14:paraId="7261D74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end</w:t>
      </w:r>
    </w:p>
    <w:p w14:paraId="2E8C4B3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</w:t>
      </w:r>
    </w:p>
    <w:p w14:paraId="572EF64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begin</w:t>
      </w:r>
    </w:p>
    <w:p w14:paraId="3FAA74C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if (showMode == 0 || hour_real_num &lt;= 5'd12) </w:t>
      </w:r>
    </w:p>
    <w:p w14:paraId="094DF91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showCode &lt;= hour_ones;</w:t>
      </w:r>
    </w:p>
    <w:p w14:paraId="0F59AD3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else if (showMode == 1 &amp;&amp; hour_real_num &gt; 5'd12)</w:t>
      </w:r>
    </w:p>
    <w:p w14:paraId="7E55EF5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showCode &lt;= convert0;</w:t>
      </w:r>
    </w:p>
    <w:p w14:paraId="41CCB65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end</w:t>
      </w:r>
    </w:p>
    <w:p w14:paraId="657B6B9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k &lt;= k + 1;</w:t>
      </w:r>
    </w:p>
    <w:p w14:paraId="4ADB46B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end</w:t>
      </w:r>
    </w:p>
    <w:p w14:paraId="5935940E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7:</w:t>
      </w:r>
    </w:p>
    <w:p w14:paraId="777DBD4A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//                show hour tens bit</w:t>
      </w:r>
    </w:p>
    <w:p w14:paraId="2DD3C8C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begin</w:t>
      </w:r>
    </w:p>
    <w:p w14:paraId="30CA4EB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tubePos &lt;= 8'b0111_1111;</w:t>
      </w:r>
    </w:p>
    <w:p w14:paraId="5C3B775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if (isSettingAlarm) showCode &lt;= alarm_hour_setting_tens;</w:t>
      </w:r>
    </w:p>
    <w:p w14:paraId="705DED70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 if (isPunctuallyReporting)</w:t>
      </w:r>
    </w:p>
    <w:p w14:paraId="5E6AE1AA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begin</w:t>
      </w:r>
    </w:p>
    <w:p w14:paraId="456019E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lastRenderedPageBreak/>
        <w:t xml:space="preserve">                                if (CLK_2Hz == 1'b0) showCode &lt;= 7'b111_1111;</w:t>
      </w:r>
    </w:p>
    <w:p w14:paraId="12CDFF38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else</w:t>
      </w:r>
    </w:p>
    <w:p w14:paraId="03C4D47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if (showMode == 0 || hour_real_num &lt;= 5'd12) showCode &lt;= hour_tens;</w:t>
      </w:r>
    </w:p>
    <w:p w14:paraId="3116EFB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else if (showMode == 1)</w:t>
      </w:r>
    </w:p>
    <w:p w14:paraId="57F7BC5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begin</w:t>
      </w:r>
    </w:p>
    <w:p w14:paraId="5602170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    if (hour_real_num &lt; 5'd22 &amp;&amp; hour_real_num &gt; 5'd12)</w:t>
      </w:r>
    </w:p>
    <w:p w14:paraId="293B0A5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        showCode &lt;= 7'b100_0000;</w:t>
      </w:r>
    </w:p>
    <w:p w14:paraId="5908836C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    else</w:t>
      </w:r>
    </w:p>
    <w:p w14:paraId="36A69B9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        showCode &lt;= 7'b111_1001;</w:t>
      </w:r>
    </w:p>
    <w:p w14:paraId="30AB525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end</w:t>
      </w:r>
    </w:p>
    <w:p w14:paraId="3782715A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end</w:t>
      </w:r>
    </w:p>
    <w:p w14:paraId="224367CF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else</w:t>
      </w:r>
    </w:p>
    <w:p w14:paraId="0EF22913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begin</w:t>
      </w:r>
    </w:p>
    <w:p w14:paraId="7B1E6C3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if (showMode == 0 || hour_real_num &lt;= 5'd12) showCode &lt;= hour_tens;</w:t>
      </w:r>
    </w:p>
    <w:p w14:paraId="592A10D5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else if (showMode == 1)</w:t>
      </w:r>
    </w:p>
    <w:p w14:paraId="3DD4A4A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begin</w:t>
      </w:r>
    </w:p>
    <w:p w14:paraId="21BD7C60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if (hour_real_num &lt; 5'd22 &amp;&amp; hour_real_num &gt; 5'd12)</w:t>
      </w:r>
    </w:p>
    <w:p w14:paraId="7D594351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    showCode &lt;= 7'b100_0000;</w:t>
      </w:r>
    </w:p>
    <w:p w14:paraId="64786F7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else </w:t>
      </w:r>
    </w:p>
    <w:p w14:paraId="7B58F794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        showCode &lt;= 7'b111_1001;</w:t>
      </w:r>
    </w:p>
    <w:p w14:paraId="1F1ED052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        end</w:t>
      </w:r>
    </w:p>
    <w:p w14:paraId="7C2A8E76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    end</w:t>
      </w:r>
    </w:p>
    <w:p w14:paraId="07A8394F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    k &lt;= k + 1;</w:t>
      </w:r>
    </w:p>
    <w:p w14:paraId="5BAB49AA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    end</w:t>
      </w:r>
    </w:p>
    <w:p w14:paraId="5535E0EA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    8: k &lt;= 0;</w:t>
      </w:r>
    </w:p>
    <w:p w14:paraId="0F0248E7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    endcase</w:t>
      </w:r>
    </w:p>
    <w:p w14:paraId="65B37BDD" w14:textId="77777777" w:rsidR="00A711B0" w:rsidRPr="00A711B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 xml:space="preserve">        end</w:t>
      </w:r>
    </w:p>
    <w:p w14:paraId="4246790B" w14:textId="31A3C519" w:rsidR="00AD0ED0" w:rsidRDefault="00A711B0" w:rsidP="00A711B0">
      <w:pPr>
        <w:widowControl/>
        <w:ind w:firstLine="480"/>
        <w:jc w:val="left"/>
        <w:rPr>
          <w:rFonts w:hAnsi="楷体" w:cs="楷体"/>
          <w:szCs w:val="24"/>
        </w:rPr>
      </w:pPr>
      <w:r w:rsidRPr="00A711B0">
        <w:rPr>
          <w:rFonts w:hAnsi="楷体" w:cs="楷体"/>
          <w:szCs w:val="24"/>
        </w:rPr>
        <w:t>endmodule</w:t>
      </w:r>
    </w:p>
    <w:p w14:paraId="3E951732" w14:textId="5D2DF328" w:rsidR="009B5B93" w:rsidRPr="009B5B93" w:rsidRDefault="00171E42" w:rsidP="009B5B93">
      <w:pPr>
        <w:pStyle w:val="3"/>
      </w:pPr>
      <w:bookmarkStart w:id="32" w:name="_Toc100238729"/>
      <w:r>
        <w:rPr>
          <w:rFonts w:hint="eastAsia"/>
        </w:rPr>
        <w:t>9</w:t>
      </w:r>
      <w:r w:rsidR="002455B9">
        <w:t>.</w:t>
      </w:r>
      <w:bookmarkEnd w:id="32"/>
      <w:r w:rsidR="00946908">
        <w:rPr>
          <w:rFonts w:hint="eastAsia"/>
        </w:rPr>
        <w:t>闹钟响铃</w:t>
      </w:r>
    </w:p>
    <w:p w14:paraId="4095D1CA" w14:textId="77777777" w:rsidR="00946908" w:rsidRDefault="00946908" w:rsidP="00946908">
      <w:pPr>
        <w:ind w:firstLineChars="83" w:firstLine="199"/>
      </w:pPr>
      <w:r>
        <w:tab/>
        <w:t>`timescale 1ns / 1ps</w:t>
      </w:r>
    </w:p>
    <w:p w14:paraId="4E9E1AD5" w14:textId="77777777" w:rsidR="00946908" w:rsidRDefault="00946908" w:rsidP="00946908">
      <w:pPr>
        <w:ind w:firstLineChars="83" w:firstLine="199"/>
      </w:pPr>
    </w:p>
    <w:p w14:paraId="22783F2A" w14:textId="77777777" w:rsidR="00946908" w:rsidRDefault="00946908" w:rsidP="00946908">
      <w:pPr>
        <w:ind w:firstLineChars="83" w:firstLine="199"/>
      </w:pPr>
    </w:p>
    <w:p w14:paraId="7A1BE34E" w14:textId="77777777" w:rsidR="00946908" w:rsidRDefault="00946908" w:rsidP="00946908">
      <w:pPr>
        <w:ind w:firstLineChars="83" w:firstLine="199"/>
      </w:pPr>
    </w:p>
    <w:p w14:paraId="1AEC1841" w14:textId="77777777" w:rsidR="00946908" w:rsidRDefault="00946908" w:rsidP="00946908">
      <w:pPr>
        <w:ind w:firstLineChars="83" w:firstLine="199"/>
      </w:pPr>
      <w:r>
        <w:t>module AlarmReporter(</w:t>
      </w:r>
    </w:p>
    <w:p w14:paraId="6E6B4542" w14:textId="77777777" w:rsidR="00946908" w:rsidRDefault="00946908" w:rsidP="00946908">
      <w:pPr>
        <w:ind w:firstLineChars="83" w:firstLine="199"/>
      </w:pPr>
      <w:r>
        <w:lastRenderedPageBreak/>
        <w:t xml:space="preserve">    input EN,</w:t>
      </w:r>
    </w:p>
    <w:p w14:paraId="244CF867" w14:textId="77777777" w:rsidR="00946908" w:rsidRDefault="00946908" w:rsidP="00946908">
      <w:pPr>
        <w:ind w:firstLineChars="83" w:firstLine="199"/>
      </w:pPr>
      <w:r>
        <w:t xml:space="preserve">    input [7:0] hour_set_num,</w:t>
      </w:r>
    </w:p>
    <w:p w14:paraId="37E251F9" w14:textId="77777777" w:rsidR="00946908" w:rsidRDefault="00946908" w:rsidP="00946908">
      <w:pPr>
        <w:ind w:firstLineChars="83" w:firstLine="199"/>
      </w:pPr>
      <w:r>
        <w:t xml:space="preserve">    input [7:0] minute_set_num,</w:t>
      </w:r>
    </w:p>
    <w:p w14:paraId="006F8D09" w14:textId="77777777" w:rsidR="00946908" w:rsidRDefault="00946908" w:rsidP="00946908">
      <w:pPr>
        <w:ind w:firstLineChars="83" w:firstLine="199"/>
      </w:pPr>
      <w:r>
        <w:t xml:space="preserve">    input [7:0] hour_current_num,</w:t>
      </w:r>
    </w:p>
    <w:p w14:paraId="52824200" w14:textId="77777777" w:rsidR="00946908" w:rsidRDefault="00946908" w:rsidP="00946908">
      <w:pPr>
        <w:ind w:firstLineChars="83" w:firstLine="199"/>
      </w:pPr>
      <w:r>
        <w:t xml:space="preserve">    input [7:0] minute_current,</w:t>
      </w:r>
    </w:p>
    <w:p w14:paraId="6A2AC886" w14:textId="77777777" w:rsidR="00946908" w:rsidRDefault="00946908" w:rsidP="00946908">
      <w:pPr>
        <w:ind w:firstLineChars="83" w:firstLine="199"/>
      </w:pPr>
      <w:r>
        <w:t xml:space="preserve">    input CLK_1Hz,</w:t>
      </w:r>
    </w:p>
    <w:p w14:paraId="065BAFC6" w14:textId="77777777" w:rsidR="00946908" w:rsidRDefault="00946908" w:rsidP="00946908">
      <w:pPr>
        <w:ind w:firstLineChars="83" w:firstLine="199"/>
      </w:pPr>
      <w:r>
        <w:t xml:space="preserve">    output reg reportSignal = 0</w:t>
      </w:r>
    </w:p>
    <w:p w14:paraId="0672F269" w14:textId="77777777" w:rsidR="00946908" w:rsidRDefault="00946908" w:rsidP="00946908">
      <w:pPr>
        <w:ind w:firstLineChars="83" w:firstLine="199"/>
      </w:pPr>
      <w:r>
        <w:t xml:space="preserve">    );</w:t>
      </w:r>
    </w:p>
    <w:p w14:paraId="02CA5175" w14:textId="77777777" w:rsidR="00946908" w:rsidRDefault="00946908" w:rsidP="00946908">
      <w:pPr>
        <w:ind w:firstLineChars="83" w:firstLine="199"/>
      </w:pPr>
      <w:r>
        <w:t xml:space="preserve">    always @(posedge CLK_1Hz)</w:t>
      </w:r>
    </w:p>
    <w:p w14:paraId="26A3A888" w14:textId="77777777" w:rsidR="00946908" w:rsidRDefault="00946908" w:rsidP="00946908">
      <w:pPr>
        <w:ind w:firstLineChars="83" w:firstLine="199"/>
      </w:pPr>
      <w:r>
        <w:t xml:space="preserve">        begin</w:t>
      </w:r>
    </w:p>
    <w:p w14:paraId="6F8537A2" w14:textId="77777777" w:rsidR="00946908" w:rsidRDefault="00946908" w:rsidP="00946908">
      <w:pPr>
        <w:ind w:firstLineChars="83" w:firstLine="199"/>
      </w:pPr>
      <w:r>
        <w:t xml:space="preserve">            if (EN == 0)</w:t>
      </w:r>
    </w:p>
    <w:p w14:paraId="64B4249B" w14:textId="77777777" w:rsidR="00946908" w:rsidRDefault="00946908" w:rsidP="00946908">
      <w:pPr>
        <w:ind w:firstLineChars="83" w:firstLine="199"/>
      </w:pPr>
      <w:r>
        <w:t xml:space="preserve">                reportSignal &lt;= 1'b0;</w:t>
      </w:r>
    </w:p>
    <w:p w14:paraId="6DED37BB" w14:textId="77777777" w:rsidR="00946908" w:rsidRDefault="00946908" w:rsidP="00946908">
      <w:pPr>
        <w:ind w:firstLineChars="83" w:firstLine="199"/>
      </w:pPr>
      <w:r>
        <w:t xml:space="preserve">            else if (hour_current_num == hour_set_num &amp;&amp; minute_current == minute_set_num)</w:t>
      </w:r>
    </w:p>
    <w:p w14:paraId="407FF094" w14:textId="77777777" w:rsidR="00946908" w:rsidRDefault="00946908" w:rsidP="00946908">
      <w:pPr>
        <w:ind w:firstLineChars="83" w:firstLine="199"/>
      </w:pPr>
      <w:r>
        <w:t xml:space="preserve">                reportSignal &lt;= ~reportSignal;</w:t>
      </w:r>
    </w:p>
    <w:p w14:paraId="073D2A1F" w14:textId="77777777" w:rsidR="00946908" w:rsidRDefault="00946908" w:rsidP="00946908">
      <w:pPr>
        <w:ind w:firstLineChars="83" w:firstLine="199"/>
      </w:pPr>
      <w:r>
        <w:t xml:space="preserve">            else</w:t>
      </w:r>
    </w:p>
    <w:p w14:paraId="50859E42" w14:textId="77777777" w:rsidR="00946908" w:rsidRDefault="00946908" w:rsidP="00946908">
      <w:pPr>
        <w:ind w:firstLineChars="83" w:firstLine="199"/>
      </w:pPr>
      <w:r>
        <w:t xml:space="preserve">                reportSignal &lt;= 1'b0;</w:t>
      </w:r>
    </w:p>
    <w:p w14:paraId="31153041" w14:textId="77777777" w:rsidR="00946908" w:rsidRDefault="00946908" w:rsidP="00946908">
      <w:pPr>
        <w:ind w:firstLineChars="83" w:firstLine="199"/>
      </w:pPr>
      <w:r>
        <w:t xml:space="preserve">        end</w:t>
      </w:r>
    </w:p>
    <w:p w14:paraId="69025DBD" w14:textId="14E90522" w:rsidR="00946908" w:rsidRDefault="00946908" w:rsidP="00946908">
      <w:pPr>
        <w:ind w:firstLineChars="83" w:firstLine="199"/>
      </w:pPr>
      <w:r>
        <w:t>endmodule</w:t>
      </w:r>
    </w:p>
    <w:p w14:paraId="488BE611" w14:textId="77777777" w:rsidR="009B5B93" w:rsidRPr="00946908" w:rsidRDefault="009B5B93" w:rsidP="00946908">
      <w:pPr>
        <w:ind w:firstLineChars="83" w:firstLine="199"/>
      </w:pPr>
    </w:p>
    <w:p w14:paraId="034591BE" w14:textId="2F660AAF" w:rsidR="00AD0ED0" w:rsidRDefault="00171E42" w:rsidP="00171E42">
      <w:pPr>
        <w:pStyle w:val="3"/>
      </w:pPr>
      <w:r>
        <w:rPr>
          <w:rFonts w:hint="eastAsia"/>
        </w:rPr>
        <w:t>10.</w:t>
      </w:r>
      <w:r w:rsidR="00E21EEF">
        <w:rPr>
          <w:rFonts w:hint="eastAsia"/>
        </w:rPr>
        <w:t>闹钟设置</w:t>
      </w:r>
    </w:p>
    <w:p w14:paraId="467D23BB" w14:textId="77777777" w:rsidR="00E21EEF" w:rsidRDefault="00E21EEF" w:rsidP="00E21EEF">
      <w:pPr>
        <w:ind w:firstLine="480"/>
      </w:pPr>
      <w:r>
        <w:t>`timescale 1ns / 1ps</w:t>
      </w:r>
    </w:p>
    <w:p w14:paraId="49D098CC" w14:textId="77777777" w:rsidR="00E21EEF" w:rsidRDefault="00E21EEF" w:rsidP="00E21EEF">
      <w:pPr>
        <w:ind w:firstLine="480"/>
      </w:pPr>
    </w:p>
    <w:p w14:paraId="6282981C" w14:textId="77777777" w:rsidR="00E21EEF" w:rsidRDefault="00E21EEF" w:rsidP="00E21EEF">
      <w:pPr>
        <w:ind w:firstLine="480"/>
      </w:pPr>
    </w:p>
    <w:p w14:paraId="47124762" w14:textId="77777777" w:rsidR="00E21EEF" w:rsidRDefault="00E21EEF" w:rsidP="00E21EEF">
      <w:pPr>
        <w:ind w:firstLine="480"/>
      </w:pPr>
      <w:r>
        <w:t>module AlarmSetter(</w:t>
      </w:r>
    </w:p>
    <w:p w14:paraId="234952F2" w14:textId="77777777" w:rsidR="00E21EEF" w:rsidRDefault="00E21EEF" w:rsidP="00E21EEF">
      <w:pPr>
        <w:ind w:firstLine="480"/>
      </w:pPr>
      <w:r>
        <w:t xml:space="preserve">    input set_hour_en,</w:t>
      </w:r>
    </w:p>
    <w:p w14:paraId="4EFFC74F" w14:textId="77777777" w:rsidR="00E21EEF" w:rsidRDefault="00E21EEF" w:rsidP="00E21EEF">
      <w:pPr>
        <w:ind w:firstLine="480"/>
      </w:pPr>
      <w:r>
        <w:t xml:space="preserve">    input set_minute_en,</w:t>
      </w:r>
    </w:p>
    <w:p w14:paraId="458E00C9" w14:textId="77777777" w:rsidR="00E21EEF" w:rsidRDefault="00E21EEF" w:rsidP="00E21EEF">
      <w:pPr>
        <w:ind w:firstLine="480"/>
      </w:pPr>
      <w:r>
        <w:t xml:space="preserve">    input CLK_1Hz,</w:t>
      </w:r>
    </w:p>
    <w:p w14:paraId="73C0E5C0" w14:textId="77777777" w:rsidR="00E21EEF" w:rsidRDefault="00E21EEF" w:rsidP="00E21EEF">
      <w:pPr>
        <w:ind w:firstLine="480"/>
      </w:pPr>
      <w:r>
        <w:t xml:space="preserve">    output reg [7:0] hour_set = 8'b0000_0000,</w:t>
      </w:r>
    </w:p>
    <w:p w14:paraId="4A3AE292" w14:textId="77777777" w:rsidR="00E21EEF" w:rsidRDefault="00E21EEF" w:rsidP="00E21EEF">
      <w:pPr>
        <w:ind w:firstLine="480"/>
      </w:pPr>
      <w:r>
        <w:t xml:space="preserve">    output reg [7:0] minute_set = 8'b0000_0000</w:t>
      </w:r>
    </w:p>
    <w:p w14:paraId="5012E390" w14:textId="77777777" w:rsidR="00E21EEF" w:rsidRDefault="00E21EEF" w:rsidP="00E21EEF">
      <w:pPr>
        <w:ind w:firstLine="480"/>
      </w:pPr>
      <w:r>
        <w:t xml:space="preserve">    );</w:t>
      </w:r>
    </w:p>
    <w:p w14:paraId="7FB0F40F" w14:textId="77777777" w:rsidR="00E21EEF" w:rsidRDefault="00E21EEF" w:rsidP="00E21EEF">
      <w:pPr>
        <w:ind w:firstLine="480"/>
      </w:pPr>
      <w:r>
        <w:t xml:space="preserve">    reg onesToTensCarryBit;</w:t>
      </w:r>
    </w:p>
    <w:p w14:paraId="428FE11B" w14:textId="77777777" w:rsidR="00E21EEF" w:rsidRDefault="00E21EEF" w:rsidP="00E21EEF">
      <w:pPr>
        <w:ind w:firstLine="480"/>
      </w:pPr>
      <w:r>
        <w:t xml:space="preserve">    always @(posedge CLK_1Hz) begin</w:t>
      </w:r>
    </w:p>
    <w:p w14:paraId="24BB93D0" w14:textId="77777777" w:rsidR="00E21EEF" w:rsidRDefault="00E21EEF" w:rsidP="00E21EEF">
      <w:pPr>
        <w:ind w:firstLine="480"/>
      </w:pPr>
      <w:r>
        <w:t xml:space="preserve">        if (~set_minute_en) minute_set[3:0] &lt;= minute_set[3:0];</w:t>
      </w:r>
    </w:p>
    <w:p w14:paraId="4B226595" w14:textId="77777777" w:rsidR="00E21EEF" w:rsidRDefault="00E21EEF" w:rsidP="00E21EEF">
      <w:pPr>
        <w:ind w:firstLine="480"/>
      </w:pPr>
      <w:r>
        <w:t xml:space="preserve">        else if (minute_set[3:0] == 4'b1001)</w:t>
      </w:r>
    </w:p>
    <w:p w14:paraId="019FE8DD" w14:textId="77777777" w:rsidR="00E21EEF" w:rsidRDefault="00E21EEF" w:rsidP="00E21EEF">
      <w:pPr>
        <w:ind w:firstLine="480"/>
      </w:pPr>
      <w:r>
        <w:t xml:space="preserve">            begin</w:t>
      </w:r>
    </w:p>
    <w:p w14:paraId="6EB510B1" w14:textId="77777777" w:rsidR="00E21EEF" w:rsidRDefault="00E21EEF" w:rsidP="00E21EEF">
      <w:pPr>
        <w:ind w:firstLine="480"/>
      </w:pPr>
      <w:r>
        <w:t xml:space="preserve">                minute_set[3:0] &lt;= 4'b0000;</w:t>
      </w:r>
    </w:p>
    <w:p w14:paraId="334E4F2A" w14:textId="77777777" w:rsidR="00E21EEF" w:rsidRDefault="00E21EEF" w:rsidP="00E21EEF">
      <w:pPr>
        <w:ind w:firstLine="480"/>
      </w:pPr>
      <w:r>
        <w:t xml:space="preserve">                onesToTensCarryBit = 1'b1;</w:t>
      </w:r>
    </w:p>
    <w:p w14:paraId="5E3FBCD2" w14:textId="77777777" w:rsidR="00E21EEF" w:rsidRDefault="00E21EEF" w:rsidP="00E21EEF">
      <w:pPr>
        <w:ind w:firstLine="480"/>
      </w:pPr>
      <w:r>
        <w:t xml:space="preserve">            end</w:t>
      </w:r>
    </w:p>
    <w:p w14:paraId="4E3BB7D4" w14:textId="77777777" w:rsidR="00E21EEF" w:rsidRDefault="00E21EEF" w:rsidP="00E21EEF">
      <w:pPr>
        <w:ind w:firstLine="480"/>
      </w:pPr>
      <w:r>
        <w:t xml:space="preserve">        else</w:t>
      </w:r>
    </w:p>
    <w:p w14:paraId="64081D4D" w14:textId="77777777" w:rsidR="00E21EEF" w:rsidRDefault="00E21EEF" w:rsidP="00E21EEF">
      <w:pPr>
        <w:ind w:firstLine="480"/>
      </w:pPr>
      <w:r>
        <w:t xml:space="preserve">            begin</w:t>
      </w:r>
    </w:p>
    <w:p w14:paraId="2658F249" w14:textId="77777777" w:rsidR="00E21EEF" w:rsidRDefault="00E21EEF" w:rsidP="00E21EEF">
      <w:pPr>
        <w:ind w:firstLine="480"/>
      </w:pPr>
      <w:r>
        <w:t xml:space="preserve">                minute_set[3:0] &lt;= minute_set[3:0] + 1'b1;</w:t>
      </w:r>
    </w:p>
    <w:p w14:paraId="3D538FCB" w14:textId="77777777" w:rsidR="00E21EEF" w:rsidRDefault="00E21EEF" w:rsidP="00E21EEF">
      <w:pPr>
        <w:ind w:firstLine="480"/>
      </w:pPr>
      <w:r>
        <w:t xml:space="preserve">                onesToTensCarryBit = 1'b0;</w:t>
      </w:r>
    </w:p>
    <w:p w14:paraId="49C03E34" w14:textId="77777777" w:rsidR="00E21EEF" w:rsidRDefault="00E21EEF" w:rsidP="00E21EEF">
      <w:pPr>
        <w:ind w:firstLine="480"/>
      </w:pPr>
      <w:r>
        <w:lastRenderedPageBreak/>
        <w:t xml:space="preserve">            end</w:t>
      </w:r>
    </w:p>
    <w:p w14:paraId="6F1F3A76" w14:textId="77777777" w:rsidR="00E21EEF" w:rsidRDefault="00E21EEF" w:rsidP="00E21EEF">
      <w:pPr>
        <w:ind w:firstLine="480"/>
      </w:pPr>
      <w:r>
        <w:t xml:space="preserve">    end</w:t>
      </w:r>
    </w:p>
    <w:p w14:paraId="1C12BE73" w14:textId="77777777" w:rsidR="00E21EEF" w:rsidRDefault="00E21EEF" w:rsidP="00E21EEF">
      <w:pPr>
        <w:ind w:firstLine="480"/>
      </w:pPr>
    </w:p>
    <w:p w14:paraId="162105BD" w14:textId="77777777" w:rsidR="00E21EEF" w:rsidRDefault="00E21EEF" w:rsidP="00E21EEF">
      <w:pPr>
        <w:ind w:firstLine="480"/>
      </w:pPr>
      <w:r>
        <w:t xml:space="preserve">    always @(posedge onesToTensCarryBit) begin</w:t>
      </w:r>
    </w:p>
    <w:p w14:paraId="0BE5F3D6" w14:textId="77777777" w:rsidR="00E21EEF" w:rsidRDefault="00E21EEF" w:rsidP="00E21EEF">
      <w:pPr>
        <w:ind w:firstLine="480"/>
      </w:pPr>
      <w:r>
        <w:t xml:space="preserve">        if (~set_minute_en) minute_set[7:4] &lt;= minute_set[7:4];</w:t>
      </w:r>
    </w:p>
    <w:p w14:paraId="0FC819DC" w14:textId="77777777" w:rsidR="00E21EEF" w:rsidRDefault="00E21EEF" w:rsidP="00E21EEF">
      <w:pPr>
        <w:ind w:firstLine="480"/>
      </w:pPr>
      <w:r>
        <w:t xml:space="preserve">        else if (minute_set[7:4] == 4'b0101)</w:t>
      </w:r>
    </w:p>
    <w:p w14:paraId="0A94BA7B" w14:textId="77777777" w:rsidR="00E21EEF" w:rsidRDefault="00E21EEF" w:rsidP="00E21EEF">
      <w:pPr>
        <w:ind w:firstLine="480"/>
      </w:pPr>
      <w:r>
        <w:t xml:space="preserve">            minute_set[7:4] &lt;= 4'b0000;</w:t>
      </w:r>
    </w:p>
    <w:p w14:paraId="06C2C4F2" w14:textId="77777777" w:rsidR="00E21EEF" w:rsidRDefault="00E21EEF" w:rsidP="00E21EEF">
      <w:pPr>
        <w:ind w:firstLine="480"/>
      </w:pPr>
      <w:r>
        <w:t xml:space="preserve">        else</w:t>
      </w:r>
    </w:p>
    <w:p w14:paraId="790A3D98" w14:textId="77777777" w:rsidR="00E21EEF" w:rsidRDefault="00E21EEF" w:rsidP="00E21EEF">
      <w:pPr>
        <w:ind w:firstLine="480"/>
      </w:pPr>
      <w:r>
        <w:t xml:space="preserve">            minute_set[7:4] &lt;= minute_set[7:4] + 1'b1;</w:t>
      </w:r>
    </w:p>
    <w:p w14:paraId="18E9ED94" w14:textId="77777777" w:rsidR="00E21EEF" w:rsidRDefault="00E21EEF" w:rsidP="00E21EEF">
      <w:pPr>
        <w:ind w:firstLine="480"/>
      </w:pPr>
      <w:r>
        <w:t xml:space="preserve">    end</w:t>
      </w:r>
    </w:p>
    <w:p w14:paraId="614BF5E5" w14:textId="77777777" w:rsidR="00E21EEF" w:rsidRDefault="00E21EEF" w:rsidP="00E21EEF">
      <w:pPr>
        <w:ind w:firstLine="480"/>
      </w:pPr>
    </w:p>
    <w:p w14:paraId="3A2535B2" w14:textId="77777777" w:rsidR="00E21EEF" w:rsidRDefault="00E21EEF" w:rsidP="00E21EEF">
      <w:pPr>
        <w:ind w:firstLine="480"/>
      </w:pPr>
      <w:r>
        <w:t xml:space="preserve">    always @(posedge CLK_1Hz) begin</w:t>
      </w:r>
    </w:p>
    <w:p w14:paraId="4089CFE5" w14:textId="77777777" w:rsidR="00E21EEF" w:rsidRDefault="00E21EEF" w:rsidP="00E21EEF">
      <w:pPr>
        <w:ind w:firstLine="480"/>
      </w:pPr>
      <w:r>
        <w:t xml:space="preserve">        if (~set_hour_en) hour_set &lt;= hour_set;</w:t>
      </w:r>
    </w:p>
    <w:p w14:paraId="01F9630E" w14:textId="77777777" w:rsidR="00E21EEF" w:rsidRDefault="00E21EEF" w:rsidP="00E21EEF">
      <w:pPr>
        <w:ind w:firstLine="480"/>
      </w:pPr>
      <w:r>
        <w:t xml:space="preserve">        else if (hour_set[3:0] == 4'b1001 &amp;&amp; hour_set[7:4] &lt; 4'b0010)</w:t>
      </w:r>
    </w:p>
    <w:p w14:paraId="5759C1EA" w14:textId="77777777" w:rsidR="00E21EEF" w:rsidRDefault="00E21EEF" w:rsidP="00E21EEF">
      <w:pPr>
        <w:ind w:firstLine="480"/>
      </w:pPr>
      <w:r>
        <w:t xml:space="preserve">            begin</w:t>
      </w:r>
    </w:p>
    <w:p w14:paraId="2970FFD5" w14:textId="77777777" w:rsidR="00E21EEF" w:rsidRDefault="00E21EEF" w:rsidP="00E21EEF">
      <w:pPr>
        <w:ind w:firstLine="480"/>
      </w:pPr>
      <w:r>
        <w:t xml:space="preserve">                hour_set[3:0] &lt;= 4'b0000;</w:t>
      </w:r>
    </w:p>
    <w:p w14:paraId="6F136658" w14:textId="77777777" w:rsidR="00E21EEF" w:rsidRDefault="00E21EEF" w:rsidP="00E21EEF">
      <w:pPr>
        <w:ind w:firstLine="480"/>
      </w:pPr>
      <w:r>
        <w:t xml:space="preserve">                hour_set[7:4] &lt;= hour_set[7:4]+1'b1;</w:t>
      </w:r>
    </w:p>
    <w:p w14:paraId="564A213F" w14:textId="77777777" w:rsidR="00E21EEF" w:rsidRDefault="00E21EEF" w:rsidP="00E21EEF">
      <w:pPr>
        <w:ind w:firstLine="480"/>
      </w:pPr>
      <w:r>
        <w:t xml:space="preserve">            end</w:t>
      </w:r>
    </w:p>
    <w:p w14:paraId="74EA61A6" w14:textId="77777777" w:rsidR="00E21EEF" w:rsidRDefault="00E21EEF" w:rsidP="00E21EEF">
      <w:pPr>
        <w:ind w:firstLine="480"/>
      </w:pPr>
      <w:r>
        <w:t xml:space="preserve">        else if (hour_set[3:0] == 4'b0011 &amp;&amp; hour_set[7:4] == 4'b0010)</w:t>
      </w:r>
    </w:p>
    <w:p w14:paraId="5EB10F7E" w14:textId="77777777" w:rsidR="00E21EEF" w:rsidRDefault="00E21EEF" w:rsidP="00E21EEF">
      <w:pPr>
        <w:ind w:firstLine="480"/>
      </w:pPr>
      <w:r>
        <w:t xml:space="preserve">            hour_set = 8'b0000_0000;</w:t>
      </w:r>
    </w:p>
    <w:p w14:paraId="49AC4E15" w14:textId="77777777" w:rsidR="00E21EEF" w:rsidRDefault="00E21EEF" w:rsidP="00E21EEF">
      <w:pPr>
        <w:ind w:firstLine="480"/>
      </w:pPr>
      <w:r>
        <w:t xml:space="preserve">        else</w:t>
      </w:r>
    </w:p>
    <w:p w14:paraId="723C5863" w14:textId="77777777" w:rsidR="00E21EEF" w:rsidRDefault="00E21EEF" w:rsidP="00E21EEF">
      <w:pPr>
        <w:ind w:firstLine="480"/>
      </w:pPr>
      <w:r>
        <w:t xml:space="preserve">            hour_set[3:0] &lt;= hour_set[3:0] + 1'b1;</w:t>
      </w:r>
    </w:p>
    <w:p w14:paraId="1017C93A" w14:textId="77777777" w:rsidR="00E21EEF" w:rsidRDefault="00E21EEF" w:rsidP="00E21EEF">
      <w:pPr>
        <w:ind w:firstLine="480"/>
      </w:pPr>
      <w:r>
        <w:t xml:space="preserve">    end</w:t>
      </w:r>
    </w:p>
    <w:p w14:paraId="6C9933C4" w14:textId="7B8F61E6" w:rsidR="00E21EEF" w:rsidRPr="00E21EEF" w:rsidRDefault="00E21EEF" w:rsidP="00E21EEF">
      <w:pPr>
        <w:ind w:firstLine="480"/>
      </w:pPr>
      <w:r>
        <w:t>endmodule</w:t>
      </w:r>
    </w:p>
    <w:p w14:paraId="65457577" w14:textId="77777777" w:rsidR="009B5B93" w:rsidRPr="009B5B93" w:rsidRDefault="009B5B93" w:rsidP="009B5B93">
      <w:pPr>
        <w:ind w:firstLine="480"/>
      </w:pPr>
    </w:p>
    <w:p w14:paraId="59D9AD9D" w14:textId="77777777" w:rsidR="00AD0ED0" w:rsidRDefault="002455B9">
      <w:pPr>
        <w:pStyle w:val="1"/>
      </w:pPr>
      <w:bookmarkStart w:id="33" w:name="_Toc100238732"/>
      <w:r>
        <w:rPr>
          <w:rFonts w:hint="eastAsia"/>
        </w:rPr>
        <w:t>实验小结</w:t>
      </w:r>
      <w:bookmarkEnd w:id="33"/>
    </w:p>
    <w:p w14:paraId="1A59B9E8" w14:textId="702C0B38" w:rsidR="0096647E" w:rsidRPr="0096647E" w:rsidRDefault="0096647E" w:rsidP="0096647E">
      <w:pPr>
        <w:ind w:firstLine="480"/>
      </w:pPr>
      <w:r w:rsidRPr="0096647E">
        <w:rPr>
          <w:rFonts w:hint="eastAsia"/>
        </w:rPr>
        <w:t>通过这次实验，我深刻体验到了数字电路设计的</w:t>
      </w:r>
      <w:r>
        <w:rPr>
          <w:rFonts w:hint="eastAsia"/>
        </w:rPr>
        <w:t>难度</w:t>
      </w:r>
      <w:r w:rsidRPr="0096647E">
        <w:rPr>
          <w:rFonts w:hint="eastAsia"/>
        </w:rPr>
        <w:t>。在实验过程中，我不断尝试、纠错，逐渐掌握了</w:t>
      </w:r>
      <w:r w:rsidRPr="0096647E">
        <w:t xml:space="preserve"> Vivado 等软件的使用方法，并领悟了数字电路软件设计的方法论。这次实验让我对常见错误和设计重点有了更深入的理解，为我后续课程的学习打下了坚实的基础。虽然数字钟实验十分考验细致和全面考虑的能力，但我相信通过这样的实践，</w:t>
      </w:r>
      <w:r>
        <w:rPr>
          <w:rFonts w:hint="eastAsia"/>
        </w:rPr>
        <w:t>后面的学习</w:t>
      </w:r>
      <w:r w:rsidR="002455B9">
        <w:rPr>
          <w:rFonts w:hint="eastAsia"/>
        </w:rPr>
        <w:t>会更加顺利</w:t>
      </w:r>
      <w:r w:rsidRPr="0096647E">
        <w:t>。</w:t>
      </w:r>
    </w:p>
    <w:sectPr w:rsidR="0096647E" w:rsidRPr="0096647E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B3FD48" w14:textId="77777777" w:rsidR="00C9271C" w:rsidRDefault="00C9271C">
      <w:pPr>
        <w:ind w:firstLine="480"/>
      </w:pPr>
      <w:r>
        <w:separator/>
      </w:r>
    </w:p>
  </w:endnote>
  <w:endnote w:type="continuationSeparator" w:id="0">
    <w:p w14:paraId="19F365DD" w14:textId="77777777" w:rsidR="00C9271C" w:rsidRDefault="00C9271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E636CF50-68F6-4BF6-8AED-01CE9E88D0A8}"/>
    <w:embedBold r:id="rId2" w:subsetted="1" w:fontKey="{AEAE7109-3C2B-41AB-9FC7-0195C9DE453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BF77034A-7322-4F5D-84E1-4EC744E7F37D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4" w:subsetted="1" w:fontKey="{A925A076-C5F9-4231-853E-11C7F102B3FD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MT">
    <w:altName w:val="Segoe Print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5" w:subsetted="1" w:fontKey="{2FE967E2-5F04-4B30-883A-AE4C7B65B69B}"/>
    <w:embedBold r:id="rId6" w:subsetted="1" w:fontKey="{C464CC2F-8464-449A-A86A-96E4D9AF24D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398A802-4CBF-4263-A4A1-1B6FFC2DE7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8AB02B9-7D36-4643-834A-402228EE03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17B5E" w14:textId="77777777" w:rsidR="00AD0ED0" w:rsidRDefault="00AD0ED0">
    <w:pPr>
      <w:pStyle w:val="a4"/>
      <w:ind w:firstLine="360"/>
      <w:jc w:val="center"/>
    </w:pPr>
  </w:p>
  <w:p w14:paraId="50A68716" w14:textId="77777777" w:rsidR="00AD0ED0" w:rsidRDefault="00AD0ED0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07878A" w14:textId="77777777" w:rsidR="00AD0ED0" w:rsidRDefault="002455B9">
    <w:pPr>
      <w:pStyle w:val="a4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79E79212" w14:textId="77777777" w:rsidR="00AD0ED0" w:rsidRDefault="00AD0ED0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242E75" w14:textId="77777777" w:rsidR="00C9271C" w:rsidRDefault="00C9271C">
      <w:pPr>
        <w:ind w:firstLine="480"/>
      </w:pPr>
      <w:r>
        <w:separator/>
      </w:r>
    </w:p>
  </w:footnote>
  <w:footnote w:type="continuationSeparator" w:id="0">
    <w:p w14:paraId="24680634" w14:textId="77777777" w:rsidR="00C9271C" w:rsidRDefault="00C9271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E41CF" w14:textId="77777777" w:rsidR="00AD0ED0" w:rsidRDefault="002455B9">
    <w:pPr>
      <w:pStyle w:val="a6"/>
      <w:ind w:firstLine="360"/>
    </w:pPr>
    <w:r>
      <w:rPr>
        <w:rFonts w:hint="eastAsia"/>
      </w:rPr>
      <w:t>目录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0D3765" w14:textId="77777777" w:rsidR="00AD0ED0" w:rsidRDefault="002455B9">
    <w:pPr>
      <w:pStyle w:val="a6"/>
      <w:ind w:firstLine="360"/>
    </w:pPr>
    <w:r>
      <w:rPr>
        <w:rFonts w:hint="eastAsia"/>
      </w:rPr>
      <w:t>电子线路实验报告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50096CF"/>
    <w:multiLevelType w:val="singleLevel"/>
    <w:tmpl w:val="950096CF"/>
    <w:lvl w:ilvl="0">
      <w:start w:val="11"/>
      <w:numFmt w:val="decimal"/>
      <w:suff w:val="nothing"/>
      <w:lvlText w:val="%1、"/>
      <w:lvlJc w:val="left"/>
    </w:lvl>
  </w:abstractNum>
  <w:abstractNum w:abstractNumId="1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0000016"/>
    <w:multiLevelType w:val="multilevel"/>
    <w:tmpl w:val="0000001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73" w:hanging="420"/>
      </w:pPr>
    </w:lvl>
    <w:lvl w:ilvl="2">
      <w:start w:val="1"/>
      <w:numFmt w:val="lowerRoman"/>
      <w:lvlText w:val="%3."/>
      <w:lvlJc w:val="right"/>
      <w:pPr>
        <w:ind w:left="693" w:hanging="420"/>
      </w:pPr>
    </w:lvl>
    <w:lvl w:ilvl="3">
      <w:start w:val="1"/>
      <w:numFmt w:val="decimal"/>
      <w:lvlText w:val="%4."/>
      <w:lvlJc w:val="left"/>
      <w:pPr>
        <w:ind w:left="1113" w:hanging="420"/>
      </w:pPr>
    </w:lvl>
    <w:lvl w:ilvl="4">
      <w:start w:val="1"/>
      <w:numFmt w:val="lowerLetter"/>
      <w:lvlText w:val="%5)"/>
      <w:lvlJc w:val="left"/>
      <w:pPr>
        <w:ind w:left="1533" w:hanging="420"/>
      </w:pPr>
    </w:lvl>
    <w:lvl w:ilvl="5">
      <w:start w:val="1"/>
      <w:numFmt w:val="lowerRoman"/>
      <w:lvlText w:val="%6."/>
      <w:lvlJc w:val="right"/>
      <w:pPr>
        <w:ind w:left="1953" w:hanging="420"/>
      </w:pPr>
    </w:lvl>
    <w:lvl w:ilvl="6">
      <w:start w:val="1"/>
      <w:numFmt w:val="decimal"/>
      <w:lvlText w:val="%7."/>
      <w:lvlJc w:val="left"/>
      <w:pPr>
        <w:ind w:left="2373" w:hanging="420"/>
      </w:pPr>
    </w:lvl>
    <w:lvl w:ilvl="7">
      <w:start w:val="1"/>
      <w:numFmt w:val="lowerLetter"/>
      <w:lvlText w:val="%8)"/>
      <w:lvlJc w:val="left"/>
      <w:pPr>
        <w:ind w:left="2793" w:hanging="420"/>
      </w:pPr>
    </w:lvl>
    <w:lvl w:ilvl="8">
      <w:start w:val="1"/>
      <w:numFmt w:val="lowerRoman"/>
      <w:lvlText w:val="%9."/>
      <w:lvlJc w:val="right"/>
      <w:pPr>
        <w:ind w:left="3213" w:hanging="420"/>
      </w:pPr>
    </w:lvl>
  </w:abstractNum>
  <w:abstractNum w:abstractNumId="4" w15:restartNumberingAfterBreak="0">
    <w:nsid w:val="00000018"/>
    <w:multiLevelType w:val="multilevel"/>
    <w:tmpl w:val="00000018"/>
    <w:lvl w:ilvl="0">
      <w:start w:val="1"/>
      <w:numFmt w:val="chineseCountingThousand"/>
      <w:pStyle w:val="1"/>
      <w:lvlText w:val="%1、"/>
      <w:lvlJc w:val="left"/>
      <w:pPr>
        <w:ind w:left="987" w:hanging="420"/>
      </w:pPr>
      <w:rPr>
        <w:lang w:val="en-US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5" w15:restartNumberingAfterBreak="0">
    <w:nsid w:val="527476A8"/>
    <w:multiLevelType w:val="multilevel"/>
    <w:tmpl w:val="0000001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73" w:hanging="420"/>
      </w:pPr>
    </w:lvl>
    <w:lvl w:ilvl="2">
      <w:start w:val="1"/>
      <w:numFmt w:val="lowerRoman"/>
      <w:lvlText w:val="%3."/>
      <w:lvlJc w:val="right"/>
      <w:pPr>
        <w:ind w:left="693" w:hanging="420"/>
      </w:pPr>
    </w:lvl>
    <w:lvl w:ilvl="3">
      <w:start w:val="1"/>
      <w:numFmt w:val="decimal"/>
      <w:lvlText w:val="%4."/>
      <w:lvlJc w:val="left"/>
      <w:pPr>
        <w:ind w:left="1113" w:hanging="420"/>
      </w:pPr>
    </w:lvl>
    <w:lvl w:ilvl="4">
      <w:start w:val="1"/>
      <w:numFmt w:val="lowerLetter"/>
      <w:lvlText w:val="%5)"/>
      <w:lvlJc w:val="left"/>
      <w:pPr>
        <w:ind w:left="1533" w:hanging="420"/>
      </w:pPr>
    </w:lvl>
    <w:lvl w:ilvl="5">
      <w:start w:val="1"/>
      <w:numFmt w:val="lowerRoman"/>
      <w:lvlText w:val="%6."/>
      <w:lvlJc w:val="right"/>
      <w:pPr>
        <w:ind w:left="1953" w:hanging="420"/>
      </w:pPr>
    </w:lvl>
    <w:lvl w:ilvl="6">
      <w:start w:val="1"/>
      <w:numFmt w:val="decimal"/>
      <w:lvlText w:val="%7."/>
      <w:lvlJc w:val="left"/>
      <w:pPr>
        <w:ind w:left="2373" w:hanging="420"/>
      </w:pPr>
    </w:lvl>
    <w:lvl w:ilvl="7">
      <w:start w:val="1"/>
      <w:numFmt w:val="lowerLetter"/>
      <w:lvlText w:val="%8)"/>
      <w:lvlJc w:val="left"/>
      <w:pPr>
        <w:ind w:left="2793" w:hanging="420"/>
      </w:pPr>
    </w:lvl>
    <w:lvl w:ilvl="8">
      <w:start w:val="1"/>
      <w:numFmt w:val="lowerRoman"/>
      <w:lvlText w:val="%9."/>
      <w:lvlJc w:val="right"/>
      <w:pPr>
        <w:ind w:left="3213" w:hanging="420"/>
      </w:pPr>
    </w:lvl>
  </w:abstractNum>
  <w:abstractNum w:abstractNumId="6" w15:restartNumberingAfterBreak="0">
    <w:nsid w:val="7D6D2277"/>
    <w:multiLevelType w:val="multilevel"/>
    <w:tmpl w:val="0000001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73" w:hanging="420"/>
      </w:pPr>
    </w:lvl>
    <w:lvl w:ilvl="2">
      <w:start w:val="1"/>
      <w:numFmt w:val="lowerRoman"/>
      <w:lvlText w:val="%3."/>
      <w:lvlJc w:val="right"/>
      <w:pPr>
        <w:ind w:left="693" w:hanging="420"/>
      </w:pPr>
    </w:lvl>
    <w:lvl w:ilvl="3">
      <w:start w:val="1"/>
      <w:numFmt w:val="decimal"/>
      <w:lvlText w:val="%4."/>
      <w:lvlJc w:val="left"/>
      <w:pPr>
        <w:ind w:left="1113" w:hanging="420"/>
      </w:pPr>
    </w:lvl>
    <w:lvl w:ilvl="4">
      <w:start w:val="1"/>
      <w:numFmt w:val="lowerLetter"/>
      <w:lvlText w:val="%5)"/>
      <w:lvlJc w:val="left"/>
      <w:pPr>
        <w:ind w:left="1533" w:hanging="420"/>
      </w:pPr>
    </w:lvl>
    <w:lvl w:ilvl="5">
      <w:start w:val="1"/>
      <w:numFmt w:val="lowerRoman"/>
      <w:lvlText w:val="%6."/>
      <w:lvlJc w:val="right"/>
      <w:pPr>
        <w:ind w:left="1953" w:hanging="420"/>
      </w:pPr>
    </w:lvl>
    <w:lvl w:ilvl="6">
      <w:start w:val="1"/>
      <w:numFmt w:val="decimal"/>
      <w:lvlText w:val="%7."/>
      <w:lvlJc w:val="left"/>
      <w:pPr>
        <w:ind w:left="2373" w:hanging="420"/>
      </w:pPr>
    </w:lvl>
    <w:lvl w:ilvl="7">
      <w:start w:val="1"/>
      <w:numFmt w:val="lowerLetter"/>
      <w:lvlText w:val="%8)"/>
      <w:lvlJc w:val="left"/>
      <w:pPr>
        <w:ind w:left="2793" w:hanging="420"/>
      </w:pPr>
    </w:lvl>
    <w:lvl w:ilvl="8">
      <w:start w:val="1"/>
      <w:numFmt w:val="lowerRoman"/>
      <w:lvlText w:val="%9."/>
      <w:lvlJc w:val="right"/>
      <w:pPr>
        <w:ind w:left="3213" w:hanging="420"/>
      </w:pPr>
    </w:lvl>
  </w:abstractNum>
  <w:num w:numId="1" w16cid:durableId="1314530199">
    <w:abstractNumId w:val="4"/>
  </w:num>
  <w:num w:numId="2" w16cid:durableId="541329811">
    <w:abstractNumId w:val="2"/>
  </w:num>
  <w:num w:numId="3" w16cid:durableId="1889996162">
    <w:abstractNumId w:val="1"/>
  </w:num>
  <w:num w:numId="4" w16cid:durableId="2016421573">
    <w:abstractNumId w:val="2"/>
    <w:lvlOverride w:ilvl="0">
      <w:startOverride w:val="1"/>
    </w:lvlOverride>
  </w:num>
  <w:num w:numId="5" w16cid:durableId="1812939459">
    <w:abstractNumId w:val="3"/>
  </w:num>
  <w:num w:numId="6" w16cid:durableId="1286303844">
    <w:abstractNumId w:val="2"/>
    <w:lvlOverride w:ilvl="0">
      <w:startOverride w:val="3"/>
    </w:lvlOverride>
  </w:num>
  <w:num w:numId="7" w16cid:durableId="392848160">
    <w:abstractNumId w:val="0"/>
  </w:num>
  <w:num w:numId="8" w16cid:durableId="1826698807">
    <w:abstractNumId w:val="6"/>
  </w:num>
  <w:num w:numId="9" w16cid:durableId="12480723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Y1YTc4OTBmYWVhOGQxMTFjMTQ0YjY0YzRkZWViYTEifQ=="/>
  </w:docVars>
  <w:rsids>
    <w:rsidRoot w:val="001E2F93"/>
    <w:rsid w:val="001169B0"/>
    <w:rsid w:val="001175F2"/>
    <w:rsid w:val="00147786"/>
    <w:rsid w:val="00171E42"/>
    <w:rsid w:val="001D3DF5"/>
    <w:rsid w:val="001E2F93"/>
    <w:rsid w:val="002455B9"/>
    <w:rsid w:val="00310BE5"/>
    <w:rsid w:val="00494645"/>
    <w:rsid w:val="00567643"/>
    <w:rsid w:val="005B780D"/>
    <w:rsid w:val="00645B36"/>
    <w:rsid w:val="00650F0A"/>
    <w:rsid w:val="00766314"/>
    <w:rsid w:val="0080352D"/>
    <w:rsid w:val="00946908"/>
    <w:rsid w:val="0096647E"/>
    <w:rsid w:val="009B5B93"/>
    <w:rsid w:val="00A23FD5"/>
    <w:rsid w:val="00A711B0"/>
    <w:rsid w:val="00A97A52"/>
    <w:rsid w:val="00AD0ED0"/>
    <w:rsid w:val="00B054B6"/>
    <w:rsid w:val="00C223E9"/>
    <w:rsid w:val="00C27D7B"/>
    <w:rsid w:val="00C9271C"/>
    <w:rsid w:val="00D923D3"/>
    <w:rsid w:val="00DD072E"/>
    <w:rsid w:val="00E00513"/>
    <w:rsid w:val="00E21EEF"/>
    <w:rsid w:val="00E60BD4"/>
    <w:rsid w:val="00F65D8F"/>
    <w:rsid w:val="06936207"/>
    <w:rsid w:val="0B8213C1"/>
    <w:rsid w:val="3BFD1A59"/>
    <w:rsid w:val="46D7656E"/>
    <w:rsid w:val="6785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283657"/>
  <w15:docId w15:val="{017A76EF-0C55-4435-86D8-2EDCD0E9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 w:qFormat="1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 w:qFormat="1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 w:qFormat="1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 w:qFormat="1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 w:qFormat="1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 w:qFormat="1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 w:qFormat="1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adjustRightInd w:val="0"/>
      <w:ind w:firstLineChars="200" w:firstLine="200"/>
      <w:jc w:val="both"/>
    </w:pPr>
    <w:rPr>
      <w:rFonts w:ascii="楷体" w:eastAsia="楷体"/>
      <w:kern w:val="2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pPr>
      <w:numPr>
        <w:numId w:val="1"/>
      </w:numPr>
      <w:spacing w:before="120" w:after="120"/>
      <w:ind w:left="0" w:firstLineChars="0" w:firstLine="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pPr>
      <w:numPr>
        <w:numId w:val="2"/>
      </w:numPr>
      <w:ind w:firstLineChars="0" w:firstLine="0"/>
      <w:outlineLvl w:val="1"/>
    </w:pPr>
    <w:rPr>
      <w:rFonts w:ascii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pPr>
      <w:ind w:firstLineChars="0" w:firstLine="0"/>
      <w:outlineLvl w:val="2"/>
    </w:pPr>
    <w:rPr>
      <w:rFonts w:ascii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qFormat/>
    <w:rPr>
      <w:rFonts w:eastAsia="黑体" w:hAnsi="等线 Light"/>
      <w:sz w:val="21"/>
      <w:szCs w:val="20"/>
    </w:rPr>
  </w:style>
  <w:style w:type="paragraph" w:styleId="TOC3">
    <w:name w:val="toc 3"/>
    <w:basedOn w:val="a"/>
    <w:next w:val="a"/>
    <w:autoRedefine/>
    <w:uiPriority w:val="39"/>
    <w:qFormat/>
    <w:pPr>
      <w:ind w:leftChars="400" w:left="840"/>
    </w:pPr>
  </w:style>
  <w:style w:type="paragraph" w:styleId="a4">
    <w:name w:val="footer"/>
    <w:basedOn w:val="a"/>
    <w:link w:val="a5"/>
    <w:autoRedefine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autoRedefine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qFormat/>
  </w:style>
  <w:style w:type="paragraph" w:styleId="TOC2">
    <w:name w:val="toc 2"/>
    <w:basedOn w:val="a"/>
    <w:next w:val="a"/>
    <w:autoRedefine/>
    <w:uiPriority w:val="39"/>
    <w:qFormat/>
    <w:pPr>
      <w:ind w:leftChars="200" w:left="420"/>
    </w:pPr>
  </w:style>
  <w:style w:type="table" w:styleId="a8">
    <w:name w:val="Table Grid"/>
    <w:basedOn w:val="a1"/>
    <w:autoRedefine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Medium Grid 3"/>
    <w:basedOn w:val="a1"/>
    <w:autoRedefine/>
    <w:uiPriority w:val="69"/>
    <w:qFormat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3-1">
    <w:name w:val="Medium Grid 3 Accent 1"/>
    <w:basedOn w:val="a1"/>
    <w:uiPriority w:val="69"/>
    <w:qFormat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3-2">
    <w:name w:val="Medium Grid 3 Accent 2"/>
    <w:basedOn w:val="a1"/>
    <w:autoRedefine/>
    <w:uiPriority w:val="69"/>
    <w:qFormat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3-3">
    <w:name w:val="Medium Grid 3 Accent 3"/>
    <w:basedOn w:val="a1"/>
    <w:autoRedefine/>
    <w:uiPriority w:val="69"/>
    <w:qFormat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3-4">
    <w:name w:val="Medium Grid 3 Accent 4"/>
    <w:basedOn w:val="a1"/>
    <w:autoRedefine/>
    <w:uiPriority w:val="69"/>
    <w:qFormat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3-5">
    <w:name w:val="Medium Grid 3 Accent 5"/>
    <w:basedOn w:val="a1"/>
    <w:autoRedefine/>
    <w:uiPriority w:val="69"/>
    <w:qFormat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3-6">
    <w:name w:val="Medium Grid 3 Accent 6"/>
    <w:basedOn w:val="a1"/>
    <w:uiPriority w:val="69"/>
    <w:qFormat/>
    <w:tblPr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character" w:styleId="a9">
    <w:name w:val="Hyperlink"/>
    <w:basedOn w:val="a0"/>
    <w:autoRedefine/>
    <w:uiPriority w:val="99"/>
    <w:qFormat/>
    <w:rPr>
      <w:color w:val="0563C1"/>
      <w:u w:val="single"/>
    </w:rPr>
  </w:style>
  <w:style w:type="character" w:customStyle="1" w:styleId="10">
    <w:name w:val="标题 1 字符"/>
    <w:basedOn w:val="a0"/>
    <w:link w:val="1"/>
    <w:autoRedefine/>
    <w:uiPriority w:val="9"/>
    <w:qFormat/>
    <w:rPr>
      <w:rFonts w:ascii="楷体" w:eastAsia="楷体" w:hAnsi="等线" w:cs="宋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autoRedefine/>
    <w:uiPriority w:val="9"/>
    <w:qFormat/>
    <w:rPr>
      <w:rFonts w:ascii="等线 Light" w:eastAsia="楷体" w:hAnsi="等线 Light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autoRedefine/>
    <w:uiPriority w:val="9"/>
    <w:qFormat/>
    <w:rPr>
      <w:rFonts w:ascii="宋体" w:eastAsia="楷体" w:hAnsi="等线" w:cs="宋体"/>
      <w:b/>
      <w:bCs/>
      <w:sz w:val="28"/>
      <w:szCs w:val="32"/>
    </w:rPr>
  </w:style>
  <w:style w:type="paragraph" w:styleId="aa">
    <w:name w:val="List Paragraph"/>
    <w:basedOn w:val="a"/>
    <w:autoRedefine/>
    <w:uiPriority w:val="99"/>
    <w:qFormat/>
    <w:rsid w:val="00766314"/>
    <w:pPr>
      <w:ind w:left="420" w:firstLineChars="0" w:firstLine="0"/>
    </w:pPr>
  </w:style>
  <w:style w:type="character" w:styleId="ab">
    <w:name w:val="Placeholder Text"/>
    <w:basedOn w:val="a0"/>
    <w:autoRedefine/>
    <w:uiPriority w:val="99"/>
    <w:qFormat/>
    <w:rPr>
      <w:color w:val="808080"/>
    </w:rPr>
  </w:style>
  <w:style w:type="character" w:customStyle="1" w:styleId="a7">
    <w:name w:val="页眉 字符"/>
    <w:basedOn w:val="a0"/>
    <w:link w:val="a6"/>
    <w:autoRedefine/>
    <w:uiPriority w:val="99"/>
    <w:qFormat/>
    <w:rPr>
      <w:rFonts w:ascii="楷体" w:eastAsia="楷体" w:hAnsi="等线" w:cs="宋体"/>
      <w:sz w:val="18"/>
      <w:szCs w:val="18"/>
    </w:rPr>
  </w:style>
  <w:style w:type="character" w:customStyle="1" w:styleId="a5">
    <w:name w:val="页脚 字符"/>
    <w:basedOn w:val="a0"/>
    <w:link w:val="a4"/>
    <w:autoRedefine/>
    <w:uiPriority w:val="99"/>
    <w:qFormat/>
    <w:rPr>
      <w:rFonts w:ascii="楷体" w:eastAsia="楷体" w:hAnsi="等线" w:cs="宋体"/>
      <w:sz w:val="18"/>
      <w:szCs w:val="18"/>
    </w:rPr>
  </w:style>
  <w:style w:type="paragraph" w:customStyle="1" w:styleId="TOC10">
    <w:name w:val="TOC 标题1"/>
    <w:basedOn w:val="1"/>
    <w:next w:val="a"/>
    <w:autoRedefine/>
    <w:uiPriority w:val="39"/>
    <w:qFormat/>
    <w:pPr>
      <w:keepNext/>
      <w:keepLines/>
      <w:widowControl/>
      <w:numPr>
        <w:numId w:val="0"/>
      </w:numPr>
      <w:adjustRightIn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character" w:customStyle="1" w:styleId="fontstyle01">
    <w:name w:val="fontstyle01"/>
    <w:basedOn w:val="a0"/>
    <w:autoRedefine/>
    <w:qFormat/>
    <w:rPr>
      <w:rFonts w:ascii="华文楷体" w:eastAsia="华文楷体" w:hAnsi="华文楷体" w:hint="eastAsia"/>
      <w:color w:val="000000"/>
      <w:sz w:val="48"/>
      <w:szCs w:val="48"/>
    </w:rPr>
  </w:style>
  <w:style w:type="character" w:customStyle="1" w:styleId="fontstyle11">
    <w:name w:val="fontstyle11"/>
    <w:basedOn w:val="a0"/>
    <w:autoRedefine/>
    <w:qFormat/>
    <w:rPr>
      <w:rFonts w:ascii="SymbolMT" w:hAnsi="SymbolMT" w:hint="default"/>
      <w:color w:val="000000"/>
      <w:sz w:val="48"/>
      <w:szCs w:val="48"/>
    </w:rPr>
  </w:style>
  <w:style w:type="character" w:customStyle="1" w:styleId="fontstyle21">
    <w:name w:val="fontstyle21"/>
    <w:basedOn w:val="a0"/>
    <w:autoRedefine/>
    <w:qFormat/>
    <w:rPr>
      <w:rFonts w:ascii="Times New Roman" w:hAnsi="Times New Roman" w:cs="Times New Roman" w:hint="default"/>
      <w:color w:val="000000"/>
      <w:sz w:val="24"/>
      <w:szCs w:val="24"/>
    </w:rPr>
  </w:style>
  <w:style w:type="character" w:customStyle="1" w:styleId="fontstyle31">
    <w:name w:val="fontstyle31"/>
    <w:basedOn w:val="a0"/>
    <w:autoRedefine/>
    <w:qFormat/>
    <w:rPr>
      <w:rFonts w:ascii="Symbol" w:hAnsi="Symbol" w:hint="default"/>
      <w:color w:val="000000"/>
      <w:sz w:val="24"/>
      <w:szCs w:val="24"/>
    </w:rPr>
  </w:style>
  <w:style w:type="table" w:customStyle="1" w:styleId="11">
    <w:name w:val="网格型1"/>
    <w:basedOn w:val="a1"/>
    <w:autoRedefine/>
    <w:uiPriority w:val="59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autoRedefine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2926A-196A-4B88-A82C-27F738C27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21</Pages>
  <Words>3424</Words>
  <Characters>19517</Characters>
  <Application>Microsoft Office Word</Application>
  <DocSecurity>0</DocSecurity>
  <Lines>162</Lines>
  <Paragraphs>45</Paragraphs>
  <ScaleCrop>false</ScaleCrop>
  <Company/>
  <LinksUpToDate>false</LinksUpToDate>
  <CharactersWithSpaces>22896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zhibo</dc:creator>
  <cp:lastModifiedBy>王carl</cp:lastModifiedBy>
  <cp:revision>99</cp:revision>
  <cp:lastPrinted>2024-04-14T03:18:00Z</cp:lastPrinted>
  <dcterms:created xsi:type="dcterms:W3CDTF">2021-11-01T09:11:00Z</dcterms:created>
  <dcterms:modified xsi:type="dcterms:W3CDTF">2024-04-14T03:18:00Z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0747E515DABA43479AAD62FEE3640C4C_13</vt:lpwstr>
  </property>
  <property fmtid="{D5CDD505-2E9C-101B-9397-08002B2CF9AE}" pid="3" name="KSOProductBuildVer">
    <vt:lpwstr>2052-12.1.0.16729</vt:lpwstr>
  </property>
</Properties>
</file>